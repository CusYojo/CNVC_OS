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microsoft.com/office/word/2012/wordml" xmlns:ns4="http://schemas.openxmlformats.org/officeDocument/2006/relationships" ns1:Ignorable="w14 w15 wp14">
  <ns0:body>
    <ns0:p ns2:paraId="4E775DB4"/>
    <ns0:p ns2:paraId="774A8829"/>
    <ns0:p ns2:paraId="2CBADD67"/>
    <ns0:p ns2:paraId="582759ED"/>
    <ns0:p ns2:paraId="40B27E80"/>
    <ns0:p ns2:paraId="1003B4BB">
      <ns0:pPr>
        <ns0:spacing ns0:after="240" ns0:line="360" ns0:lineRule="auto"/>
        <ns0:ind ns0:firstLine="0"/>
        <ns0:jc ns0:val="center"/>
        <ns0:rPr>
          <ns0:rFonts ns0:hint="eastAsia" ns0:ascii="Heiti SC Medium" ns0:hAnsi="Heiti SC Medium" ns0:eastAsia="Heiti SC Medium" ns0:cs="Heiti SC Medium"/>
          <ns0:b/>
          <ns0:bCs/>
          <ns0:color ns0:val="auto"/>
          <ns0:sz ns0:val="44"/>
          <ns0:szCs ns0:val="44"/>
        </ns0:rPr>
      </ns0:pPr>
      <ns0:r>
        <ns0:rPr>
          <ns0:rFonts ns0:hint="eastAsia" ns0:ascii="黑体" ns0:hAnsi="黑体" ns0:eastAsia="黑体" ns0:cs="黑体"/>
          <ns0:b ns0:val="1"/>
          <ns0:bCs ns0:val="1"/>
          <ns0:color ns0:val="auto"/>
          <ns0:sz ns0:val="44"/>
          <ns0:szCs ns0:val="44"/>
        </ns0:rPr>
        <ns0:t>{{目标公司全称}}</ns0:t>
      </ns0:r>
    </ns0:p>
    <ns0:p ns2:paraId="3A029C14">
      <ns0:pPr>
        <ns0:spacing ns0:after="240" ns0:line="360" ns0:lineRule="auto"/>
        <ns0:ind ns0:firstLine="0"/>
        <ns0:jc ns0:val="center"/>
        <ns0:rPr>
          <ns0:rFonts ns0:hint="eastAsia" ns0:ascii="Heiti SC Medium" ns0:hAnsi="Heiti SC Medium" ns0:eastAsia="Heiti SC Medium" ns0:cs="Heiti SC Medium"/>
          <ns0:b/>
          <ns0:bCs/>
          <ns0:color ns0:val="auto"/>
          <ns0:sz ns0:val="44"/>
          <ns0:szCs ns0:val="44"/>
        </ns0:rPr>
      </ns0:pPr>
      <ns0:r>
        <ns0:rPr>
          <ns0:rFonts ns0:hint="eastAsia" ns0:ascii="黑体" ns0:hAnsi="黑体" ns0:eastAsia="黑体" ns0:cs="黑体"/>
          <ns0:b ns0:val="1"/>
          <ns0:bCs ns0:val="1"/>
          <ns0:color ns0:val="auto"/>
          <ns0:sz ns0:val="44"/>
          <ns0:szCs ns0:val="44"/>
        </ns0:rPr>
        <ns0:t>上会尽职调查报告</ns0:t>
      </ns0:r>
    </ns0:p>
    <ns0:p ns2:paraId="63DB7EBE"/>
    <ns0:p ns2:paraId="6E705ED0"/>
    <ns0:p ns2:paraId="12FE2356"/>
    <ns0:p ns2:paraId="019B789D"/>
    <ns0:p ns2:paraId="0B2CDDFB"/>
    <ns0:p ns2:paraId="74A2A6F6"/>
    <ns0:p ns2:paraId="1F436FFC"/>
    <ns0:p ns2:paraId="5EF74F41"/>
    <ns0:p ns2:paraId="2745A870">
      <ns0:pPr>
        <ns0:spacing ns0:after="120" ns0:line="360" ns0:lineRule="auto"/>
        <ns0:ind ns0:firstLine="0"/>
        <ns0:jc ns0:val="center"/>
        <ns0:rPr>
          <ns0:rFonts ns0:hint="eastAsia" ns0:ascii="仿宋_GB2312" ns0:hAnsi="仿宋_GB2312" ns0:eastAsia="仿宋_GB2312" ns0:cs="仿宋_GB2312"/>
          <ns0:color ns0:val="auto"/>
          <ns0:sz ns0:val="28"/>
          <ns0:szCs ns0:val="28"/>
          <ns0:lang ns0:val="en-US" ns0:eastAsia="zh-CN"/>
        </ns0:rPr>
      </ns0:pPr>
    </ns0:p>
    <ns0:p ns2:paraId="3F299014">
      <ns0:pPr>
        <ns0:spacing ns0:after="120" ns0:line="360" ns0:lineRule="auto"/>
        <ns0:ind ns0:firstLine="0"/>
        <ns0:jc ns0:val="center"/>
        <ns0:rPr>
          <ns0:rFonts ns0:hint="eastAsia" ns0:ascii="仿宋_GB2312" ns0:hAnsi="仿宋_GB2312" ns0:eastAsia="仿宋_GB2312" ns0:cs="仿宋_GB2312"/>
          <ns0:color ns0:val="auto"/>
          <ns0:sz ns0:val="28"/>
          <ns0:szCs ns0:val="28"/>
          <ns0:lang ns0:val="en-US" ns0:eastAsia="zh-CN"/>
        </ns0:rPr>
      </ns0:pPr>
      <ns0:r>
        <ns0:rPr>
          <ns0:rFonts ns0:hint="eastAsia" ns0:ascii="仿宋_GB2312" ns0:hAnsi="仿宋_GB2312" ns0:eastAsia="仿宋_GB2312" ns0:cs="仿宋_GB2312"/>
          <ns0:color ns0:val="auto"/>
          <ns0:sz ns0:val="28"/>
          <ns0:szCs ns0:val="28"/>
          <ns0:lang ns0:val="en-US" ns0:eastAsia="zh-CN"/>
          <ns0:b ns0:val="0"/>
          <ns0:bCs ns0:val="0"/>
        </ns0:rPr>
        <ns0:t>{{出具团队}}</ns0:t>
      </ns0:r>
    </ns0:p>
    <ns0:p ns2:paraId="6F4FD37C">
      <ns0:pPr>
        <ns0:spacing ns0:after="120" ns0:line="360" ns0:lineRule="auto"/>
        <ns0:ind ns0:firstLine="0"/>
        <ns0:jc ns0:val="center"/>
        <ns0:rPr>
          <ns0:rFonts ns0:hint="eastAsia" ns0:ascii="仿宋_GB2312" ns0:hAnsi="仿宋_GB2312" ns0:eastAsia="仿宋_GB2312" ns0:cs="仿宋_GB2312"/>
          <ns0:color ns0:val="auto"/>
          <ns0:sz ns0:val="28"/>
          <ns0:szCs ns0:val="28"/>
          <ns0:lang ns0:val="en-US" ns0:eastAsia="zh-CN"/>
        </ns0:rPr>
      </ns0:pPr>
      <ns0:r>
        <ns0:rPr>
          <ns0:rFonts ns0:hint="eastAsia" ns0:ascii="仿宋_GB2312" ns0:hAnsi="仿宋_GB2312" ns0:eastAsia="仿宋_GB2312" ns0:cs="仿宋_GB2312"/>
          <ns0:color ns0:val="auto"/>
          <ns0:sz ns0:val="28"/>
          <ns0:szCs ns0:val="28"/>
          <ns0:lang ns0:val="en-US" ns0:eastAsia="zh-CN"/>
          <ns0:b ns0:val="0"/>
          <ns0:bCs ns0:val="0"/>
        </ns0:rPr>
        <ns0:t>{{报告日期}}</ns0:t>
      </ns0:r>
    </ns0:p>
    <ns0:p ns2:paraId="19EDD4DD">
      <ns0:r>
        <ns0:br ns0:type="page"/>
      </ns0:r>
    </ns0:p>
    <ns0:sdt>
      <ns0:sdtPr>
        <ns0:rPr>
          <ns0:rFonts ns0:hint="eastAsia" ns0:ascii="仿宋_GB2312" ns0:hAnsi="仿宋_GB2312" ns0:eastAsia="仿宋_GB2312" ns0:cs="仿宋_GB2312"/>
          <ns0:sz ns0:val="21"/>
          <ns0:szCs ns0:val="22"/>
          <ns0:lang ns0:val="en-US" ns0:eastAsia="en-US" ns0:bidi="ar-SA"/>
        </ns0:rPr>
        <ns0:id ns0:val="941487585"/>
        <ns3:color ns0:val="DBDBDB"/>
        <ns0:docPartObj>
          <ns0:docPartGallery ns0:val="Table of Contents"/>
          <ns0:docPartUnique/>
        </ns0:docPartObj>
      </ns0:sdtPr>
      <ns0:sdtEndPr>
        <ns0:rPr>
          <ns0:rFonts ns0:hint="eastAsia" ns0:ascii="宋体" ns0:hAnsi="宋体" ns0:eastAsia="宋体" ns0:cstheme="minorBidi"/>
          <ns0:sz ns0:val="21"/>
          <ns0:szCs ns0:val="22"/>
          <ns0:lang ns0:val="en-US" ns0:eastAsia="en-US" ns0:bidi="ar-SA"/>
        </ns0:rPr>
      </ns0:sdtEndPr>
      <ns0:sdtContent>
        <ns0:p ns2:paraId="24D4F9E5">
          <ns0:pPr>
            <ns0:spacing ns0:before="0" ns0:beforeLines="0" ns0:after="0" ns0:afterLines="0" ns0:line="240" ns0:lineRule="auto"/>
            <ns0:ind ns0:left="0" ns0:leftChars="0" ns0:right="0" ns0:rightChars="0" ns0:firstLine="0" ns0:firstLineChars="0"/>
            <ns0:jc ns0:val="center"/>
            <ns0:rPr>
              <ns0:rFonts ns0:hint="eastAsia" ns0:ascii="仿宋_GB2312" ns0:hAnsi="仿宋_GB2312" ns0:eastAsia="仿宋_GB2312" ns0:cs="仿宋_GB2312"/>
            </ns0:rPr>
          </ns0:pPr>
          <ns0:r>
            <ns0:rPr>
              <ns0:rFonts ns0:hint="eastAsia" ns0:ascii="仿宋_GB2312" ns0:hAnsi="仿宋_GB2312" ns0:eastAsia="仿宋_GB2312" ns0:cs="仿宋_GB2312"/>
              <ns0:sz ns0:val="24"/>
              <ns0:szCs ns0:val="28"/>
            </ns0:rPr>
            <ns0:t>目录</ns0:t>
          </ns0:r>
        </ns0:p>
        <ns0:p ns2:paraId="33C3C8EF">
          <ns0:pPr>
            <ns0:pStyle ns0:val="28"/>
            <ns0:tabs>
              <ns0:tab ns0:val="right" ns0:leader="dot" ns0:pos="9525"/>
            </ns0:tabs>
          </ns0:pPr>
          <ns0:r>
            <ns0:rPr>
              <ns0:sz ns0:val="24"/>
              <ns0:szCs ns0:val="24"/>
            </ns0:rPr>
            <ns0:fldChar ns0:fldCharType="begin"/>
          </ns0:r>
          <ns0:r>
            <ns0:rPr>
              <ns0:sz ns0:val="24"/>
              <ns0:szCs ns0:val="24"/>
            </ns0:rPr>
            <ns0:instrText xml:space="preserve">TOC \o "1-3" \h \u </ns0:instrText>
          </ns0:r>
          <ns0:r>
            <ns0:rPr>
              <ns0:sz ns0:val="24"/>
              <ns0:szCs ns0:val="24"/>
            </ns0:rPr>
            <ns0:fldChar ns0:fldCharType="separate"/>
          </ns0: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_Toc56581652 </ns0:instrText>
          </ns0:r>
          <ns0:r>
            <ns0:rPr>
              <ns0:szCs ns0:val="24"/>
            </ns0:rPr>
            <ns0:fldChar ns0:fldCharType="separate"/>
          </ns0:r>
          <ns0:r>
            <ns0:t>1、投资概要</ns0:t>
          </ns0:r>
          <ns0:r>
            <ns0:tab/>
          </ns0:r>
          <ns0:r>
            <ns0:fldChar ns0:fldCharType="begin"/>
          </ns0:r>
          <ns0:r>
            <ns0:instrText xml:space="preserve"> PAGEREF _Toc56581652 \h </ns0:instrText>
          </ns0:r>
          <ns0:r>
            <ns0:fldChar ns0:fldCharType="separate"/>
          </ns0:r>
          <ns0:r>
            <ns0:t>4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B32AC58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_Toc1780053190 </ns0:instrText>
          </ns0:r>
          <ns0:r>
            <ns0:rPr>
              <ns0:szCs ns0:val="24"/>
            </ns0:rPr>
            <ns0:fldChar ns0:fldCharType="separate"/>
          </ns0:r>
          <ns0:r>
            <ns0:t>1.1 公司情况</ns0:t>
          </ns0:r>
          <ns0:r>
            <ns0:tab/>
          </ns0:r>
          <ns0:r>
            <ns0:fldChar ns0:fldCharType="begin"/>
          </ns0:r>
          <ns0:r>
            <ns0:instrText xml:space="preserve"> PAGEREF _Toc1780053190 \h </ns0:instrText>
          </ns0:r>
          <ns0:r>
            <ns0:fldChar ns0:fldCharType="separate"/>
          </ns0:r>
          <ns0:r>
            <ns0:t>4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0136BA9B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_Toc759277973 </ns0:instrText>
          </ns0:r>
          <ns0:r>
            <ns0:rPr>
              <ns0:szCs ns0:val="24"/>
            </ns0:rPr>
            <ns0:fldChar ns0:fldCharType="separate"/>
          </ns0:r>
          <ns0:r>
            <ns0:t>1.2 交易要点</ns0:t>
          </ns0:r>
          <ns0:r>
            <ns0:tab/>
          </ns0:r>
          <ns0:r>
            <ns0:fldChar ns0:fldCharType="begin"/>
          </ns0:r>
          <ns0:r>
            <ns0:instrText xml:space="preserve"> PAGEREF _Toc759277973 \h </ns0:instrText>
          </ns0:r>
          <ns0:r>
            <ns0:fldChar ns0:fldCharType="separate"/>
          </ns0:r>
          <ns0:r>
            <ns0:t>4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61B217C2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_Toc837061737 </ns0:instrText>
          </ns0:r>
          <ns0:r>
            <ns0:rPr>
              <ns0:szCs ns0:val="24"/>
            </ns0:rPr>
            <ns0:fldChar ns0:fldCharType="separate"/>
          </ns0:r>
          <ns0:r>
            <ns0:t>1.3 行业概况</ns0:t>
          </ns0:r>
          <ns0:r>
            <ns0:tab/>
          </ns0:r>
          <ns0:r>
            <ns0:fldChar ns0:fldCharType="begin"/>
          </ns0:r>
          <ns0:r>
            <ns0:instrText xml:space="preserve"> PAGEREF _Toc837061737 \h </ns0:instrText>
          </ns0:r>
          <ns0:r>
            <ns0:fldChar ns0:fldCharType="separate"/>
          </ns0:r>
          <ns0:r>
            <ns0:t>5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662CF61E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_Toc331242262 </ns0:instrText>
          </ns0:r>
          <ns0:r>
            <ns0:rPr>
              <ns0:szCs ns0:val="24"/>
            </ns0:rPr>
            <ns0:fldChar ns0:fldCharType="separate"/>
          </ns0:r>
          <ns0:r>
            <ns0:t>1.4 商业模式和经营管理</ns0:t>
          </ns0:r>
          <ns0:r>
            <ns0:tab/>
          </ns0:r>
          <ns0:r>
            <ns0:fldChar ns0:fldCharType="begin"/>
          </ns0:r>
          <ns0:r>
            <ns0:instrText xml:space="preserve"> PAGEREF _Toc331242262 \h </ns0:instrText>
          </ns0:r>
          <ns0:r>
            <ns0:fldChar ns0:fldCharType="separate"/>
          </ns0:r>
          <ns0:r>
            <ns0:t>7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6415F8B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_Toc911084410 </ns0:instrText>
          </ns0:r>
          <ns0:r>
            <ns0:rPr>
              <ns0:szCs ns0:val="24"/>
            </ns0:rPr>
            <ns0:fldChar ns0:fldCharType="separate"/>
          </ns0:r>
          <ns0:r>
            <ns0:t>1.5 投资价值与风险</ns0:t>
          </ns0:r>
          <ns0:r>
            <ns0:tab/>
          </ns0:r>
          <ns0:r>
            <ns0:fldChar ns0:fldCharType="begin"/>
          </ns0:r>
          <ns0:r>
            <ns0:instrText xml:space="preserve"> PAGEREF _Toc911084410 \h </ns0:instrText>
          </ns0:r>
          <ns0:r>
            <ns0:fldChar ns0:fldCharType="separate"/>
          </ns0:r>
          <ns0:r>
            <ns0:t>7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289CDAC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_Toc1037275760 </ns0:instrText>
          </ns0:r>
          <ns0:r>
            <ns0:rPr>
              <ns0:szCs ns0:val="24"/>
            </ns0:rPr>
            <ns0:fldChar ns0:fldCharType="separate"/>
          </ns0:r>
          <ns0:r>
            <ns0:t>2、公司概况</ns0:t>
          </ns0:r>
          <ns0:r>
            <ns0:tab/>
          </ns0:r>
          <ns0:r>
            <ns0:fldChar ns0:fldCharType="begin"/>
          </ns0:r>
          <ns0:r>
            <ns0:instrText xml:space="preserve"> PAGEREF _Toc1037275760 \h </ns0:instrText>
          </ns0:r>
          <ns0:r>
            <ns0:fldChar ns0:fldCharType="separate"/>
          </ns0:r>
          <ns0:r>
            <ns0:t>9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3A00D8D3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_Toc221451974 </ns0:instrText>
          </ns0:r>
          <ns0:r>
            <ns0:rPr>
              <ns0:szCs ns0:val="24"/>
            </ns0:rPr>
            <ns0:fldChar ns0:fldCharType="separate"/>
          </ns0:r>
          <ns0:r>
            <ns0:t>2.1 公司基本信息</ns0:t>
          </ns0:r>
          <ns0:r>
            <ns0:tab/>
          </ns0:r>
          <ns0:r>
            <ns0:fldChar ns0:fldCharType="begin"/>
          </ns0:r>
          <ns0:r>
            <ns0:instrText xml:space="preserve"> PAGEREF _Toc221451974 \h </ns0:instrText>
          </ns0:r>
          <ns0:r>
            <ns0:fldChar ns0:fldCharType="separate"/>
          </ns0:r>
          <ns0:r>
            <ns0:t>9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6D42C6C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_Toc354166767 </ns0:instrText>
          </ns0:r>
          <ns0:r>
            <ns0:rPr>
              <ns0:szCs ns0:val="24"/>
            </ns0:rPr>
            <ns0:fldChar ns0:fldCharType="separate"/>
          </ns0:r>
          <ns0:r>
            <ns0:t>2.2 历史沿革</ns0:t>
          </ns0:r>
          <ns0:r>
            <ns0:tab/>
          </ns0:r>
          <ns0:r>
            <ns0:fldChar ns0:fldCharType="begin"/>
          </ns0:r>
          <ns0:r>
            <ns0:instrText xml:space="preserve"> PAGEREF _Toc354166767 \h </ns0:instrText>
          </ns0:r>
          <ns0:r>
            <ns0:fldChar ns0:fldCharType="separate"/>
          </ns0:r>
          <ns0:r>
            <ns0:t>9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E47997C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_Toc1803667132 </ns0:instrText>
          </ns0:r>
          <ns0:r>
            <ns0:rPr>
              <ns0:szCs ns0:val="24"/>
            </ns0:rPr>
            <ns0:fldChar ns0:fldCharType="separate"/>
          </ns0:r>
          <ns0:r>
            <ns0:t>2.3 公司股东情况及实际控制人情况</ns0:t>
          </ns0:r>
          <ns0:r>
            <ns0:tab/>
          </ns0:r>
          <ns0:r>
            <ns0:fldChar ns0:fldCharType="begin"/>
          </ns0:r>
          <ns0:r>
            <ns0:instrText xml:space="preserve"> PAGEREF _Toc1803667132 \h </ns0:instrText>
          </ns0:r>
          <ns0:r>
            <ns0:fldChar ns0:fldCharType="separate"/>
          </ns0:r>
          <ns0:r>
            <ns0:t>10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18B32CF1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_Toc354326472 </ns0:instrText>
          </ns0:r>
          <ns0:r>
            <ns0:rPr>
              <ns0:szCs ns0:val="24"/>
            </ns0:rPr>
            <ns0:fldChar ns0:fldCharType="separate"/>
          </ns0:r>
          <ns0:r>
            <ns0:t>2.3.1 公司股东</ns0:t>
          </ns0:r>
          <ns0:r>
            <ns0:tab/>
          </ns0:r>
          <ns0:r>
            <ns0:fldChar ns0:fldCharType="begin"/>
          </ns0:r>
          <ns0:r>
            <ns0:instrText xml:space="preserve"> PAGEREF _Toc354326472 \h </ns0:instrText>
          </ns0:r>
          <ns0:r>
            <ns0:fldChar ns0:fldCharType="separate"/>
          </ns0:r>
          <ns0:r>
            <ns0:t>10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1C76FC2D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_Toc192861773 </ns0:instrText>
          </ns0:r>
          <ns0:r>
            <ns0:rPr>
              <ns0:szCs ns0:val="24"/>
            </ns0:rPr>
            <ns0:fldChar ns0:fldCharType="separate"/>
          </ns0:r>
          <ns0:r>
            <ns0:t>2.3.2 公司股权穿透及实际控制</ns0:t>
          </ns0:r>
          <ns0:r>
            <ns0:tab/>
          </ns0:r>
          <ns0:r>
            <ns0:fldChar ns0:fldCharType="begin"/>
          </ns0:r>
          <ns0:r>
            <ns0:instrText xml:space="preserve"> PAGEREF _Toc192861773 \h </ns0:instrText>
          </ns0:r>
          <ns0:r>
            <ns0:fldChar ns0:fldCharType="separate"/>
          </ns0:r>
          <ns0:r>
            <ns0:t>11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0D533B45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_Toc874995488 </ns0:instrText>
          </ns0:r>
          <ns0:r>
            <ns0:rPr>
              <ns0:szCs ns0:val="24"/>
            </ns0:rPr>
            <ns0:fldChar ns0:fldCharType="separate"/>
          </ns0:r>
          <ns0:r>
            <ns0:t>2.4 核心团队介绍</ns0:t>
          </ns0:r>
          <ns0:r>
            <ns0:tab/>
          </ns0:r>
          <ns0:r>
            <ns0:fldChar ns0:fldCharType="begin"/>
          </ns0:r>
          <ns0:r>
            <ns0:instrText xml:space="preserve"> PAGEREF _Toc874995488 \h </ns0:instrText>
          </ns0:r>
          <ns0:r>
            <ns0:fldChar ns0:fldCharType="separate"/>
          </ns0:r>
          <ns0:r>
            <ns0:t>12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63C89806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_Toc81152160 </ns0:instrText>
          </ns0:r>
          <ns0:r>
            <ns0:rPr>
              <ns0:szCs ns0:val="24"/>
            </ns0:rPr>
            <ns0:fldChar ns0:fldCharType="separate"/>
          </ns0:r>
          <ns0:r>
            <ns0:t>2.4.1 创始人及核心管理人员</ns0:t>
          </ns0:r>
          <ns0:r>
            <ns0:tab/>
          </ns0:r>
          <ns0:r>
            <ns0:fldChar ns0:fldCharType="begin"/>
          </ns0:r>
          <ns0:r>
            <ns0:instrText xml:space="preserve"> PAGEREF _Toc81152160 \h </ns0:instrText>
          </ns0:r>
          <ns0:r>
            <ns0:fldChar ns0:fldCharType="separate"/>
          </ns0:r>
          <ns0:r>
            <ns0:t>12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08B020F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_Toc272237275 </ns0:instrText>
          </ns0:r>
          <ns0:r>
            <ns0:rPr>
              <ns0:szCs ns0:val="24"/>
            </ns0:rPr>
            <ns0:fldChar ns0:fldCharType="separate"/>
          </ns0:r>
          <ns0:r>
            <ns0:t>2.4.2 联合创始人及核心管理人员</ns0:t>
          </ns0:r>
          <ns0:r>
            <ns0:tab/>
          </ns0:r>
          <ns0:r>
            <ns0:fldChar ns0:fldCharType="begin"/>
          </ns0:r>
          <ns0:r>
            <ns0:instrText xml:space="preserve"> PAGEREF _Toc272237275 \h </ns0:instrText>
          </ns0:r>
          <ns0:r>
            <ns0:fldChar ns0:fldCharType="separate"/>
          </ns0:r>
          <ns0:r>
            <ns0:t>12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4C3A9F96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_Toc1351712815 </ns0:instrText>
          </ns0:r>
          <ns0:r>
            <ns0:rPr>
              <ns0:szCs ns0:val="24"/>
            </ns0:rPr>
            <ns0:fldChar ns0:fldCharType="separate"/>
          </ns0:r>
          <ns0:r>
            <ns0:t>2.4.3 核心技术或科研团队</ns0:t>
          </ns0:r>
          <ns0:r>
            <ns0:tab/>
          </ns0:r>
          <ns0:r>
            <ns0:fldChar ns0:fldCharType="begin"/>
          </ns0:r>
          <ns0:r>
            <ns0:instrText xml:space="preserve"> PAGEREF _Toc1351712815 \h </ns0:instrText>
          </ns0:r>
          <ns0:r>
            <ns0:fldChar ns0:fldCharType="separate"/>
          </ns0:r>
          <ns0:r>
            <ns0:t>12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0FC1BDC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_Toc7780092 </ns0:instrText>
          </ns0:r>
          <ns0:r>
            <ns0:rPr>
              <ns0:szCs ns0:val="24"/>
            </ns0:rPr>
            <ns0:fldChar ns0:fldCharType="separate"/>
          </ns0:r>
          <ns0:r>
            <ns0:t>2.5 组织架构</ns0:t>
          </ns0:r>
          <ns0:r>
            <ns0:tab/>
          </ns0:r>
          <ns0:r>
            <ns0:fldChar ns0:fldCharType="begin"/>
          </ns0:r>
          <ns0:r>
            <ns0:instrText xml:space="preserve"> PAGEREF _Toc7780092 \h </ns0:instrText>
          </ns0:r>
          <ns0:r>
            <ns0:fldChar ns0:fldCharType="separate"/>
          </ns0:r>
          <ns0:r>
            <ns0:t>12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AC1FEEB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_Toc1910987424 </ns0:instrText>
          </ns0:r>
          <ns0:r>
            <ns0:rPr>
              <ns0:szCs ns0:val="24"/>
            </ns0:rPr>
            <ns0:fldChar ns0:fldCharType="separate"/>
          </ns0:r>
          <ns0:r>
            <ns0:t>2.6 关联公司及关联交易</ns0:t>
          </ns0:r>
          <ns0:r>
            <ns0:tab/>
          </ns0:r>
          <ns0:r>
            <ns0:fldChar ns0:fldCharType="begin"/>
          </ns0:r>
          <ns0:r>
            <ns0:instrText xml:space="preserve"> PAGEREF _Toc1910987424 \h </ns0:instrText>
          </ns0:r>
          <ns0:r>
            <ns0:fldChar ns0:fldCharType="separate"/>
          </ns0:r>
          <ns0:r>
            <ns0:t>13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47679035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_Toc200210636 </ns0:instrText>
          </ns0:r>
          <ns0:r>
            <ns0:rPr>
              <ns0:szCs ns0:val="24"/>
            </ns0:rPr>
            <ns0:fldChar ns0:fldCharType="separate"/>
          </ns0:r>
          <ns0:r>
            <ns0:t>2.7 资质、认证及荣誉情况</ns0:t>
          </ns0:r>
          <ns0:r>
            <ns0:tab/>
          </ns0:r>
          <ns0:r>
            <ns0:fldChar ns0:fldCharType="begin"/>
          </ns0:r>
          <ns0:r>
            <ns0:instrText xml:space="preserve"> PAGEREF _Toc200210636 \h </ns0:instrText>
          </ns0:r>
          <ns0:r>
            <ns0:fldChar ns0:fldCharType="separate"/>
          </ns0:r>
          <ns0:r>
            <ns0:t>13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6CF6034D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_Toc1980768050 </ns0:instrText>
          </ns0:r>
          <ns0:r>
            <ns0:rPr>
              <ns0:szCs ns0:val="24"/>
            </ns0:rPr>
            <ns0:fldChar ns0:fldCharType="separate"/>
          </ns0:r>
          <ns0:r>
            <ns0:t>3、产品与技术</ns0:t>
          </ns0:r>
          <ns0:r>
            <ns0:tab/>
          </ns0:r>
          <ns0:r>
            <ns0:fldChar ns0:fldCharType="begin"/>
          </ns0:r>
          <ns0:r>
            <ns0:instrText xml:space="preserve"> PAGEREF _Toc1980768050 \h </ns0:instrText>
          </ns0:r>
          <ns0:r>
            <ns0:fldChar ns0:fldCharType="separate"/>
          </ns0:r>
          <ns0:r>
            <ns0:t>14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0105D10F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_Toc477120556 </ns0:instrText>
          </ns0:r>
          <ns0:r>
            <ns0:rPr>
              <ns0:szCs ns0:val="24"/>
            </ns0:rPr>
            <ns0:fldChar ns0:fldCharType="separate"/>
          </ns0:r>
          <ns0:r>
            <ns0:t>3.1 产品概念总览</ns0:t>
          </ns0:r>
          <ns0:r>
            <ns0:tab/>
          </ns0:r>
          <ns0:r>
            <ns0:fldChar ns0:fldCharType="begin"/>
          </ns0:r>
          <ns0:r>
            <ns0:instrText xml:space="preserve"> PAGEREF _Toc477120556 \h </ns0:instrText>
          </ns0:r>
          <ns0:r>
            <ns0:fldChar ns0:fldCharType="separate"/>
          </ns0:r>
          <ns0:r>
            <ns0:t>14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411D7D94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_Toc261246794 </ns0:instrText>
          </ns0:r>
          <ns0:r>
            <ns0:rPr>
              <ns0:szCs ns0:val="24"/>
            </ns0:rPr>
            <ns0:fldChar ns0:fldCharType="separate"/>
          </ns0:r>
          <ns0:r>
            <ns0:t>3.2 核心技术路线</ns0:t>
          </ns0:r>
          <ns0:r>
            <ns0:tab/>
          </ns0:r>
          <ns0:r>
            <ns0:fldChar ns0:fldCharType="begin"/>
          </ns0:r>
          <ns0:r>
            <ns0:instrText xml:space="preserve"> PAGEREF _Toc261246794 \h </ns0:instrText>
          </ns0:r>
          <ns0:r>
            <ns0:fldChar ns0:fldCharType="separate"/>
          </ns0:r>
          <ns0:r>
            <ns0:t>14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570EB9B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_Toc1318292290 </ns0:instrText>
          </ns0:r>
          <ns0:r>
            <ns0:rPr>
              <ns0:szCs ns0:val="24"/>
            </ns0:rPr>
            <ns0:fldChar ns0:fldCharType="separate"/>
          </ns0:r>
          <ns0:r>
            <ns0:t>3.3 产品矩阵</ns0:t>
          </ns0:r>
          <ns0:r>
            <ns0:tab/>
          </ns0:r>
          <ns0:r>
            <ns0:fldChar ns0:fldCharType="begin"/>
          </ns0:r>
          <ns0:r>
            <ns0:instrText xml:space="preserve"> PAGEREF _Toc1318292290 \h </ns0:instrText>
          </ns0:r>
          <ns0:r>
            <ns0:fldChar ns0:fldCharType="separate"/>
          </ns0:r>
          <ns0:r>
            <ns0:t>15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01221934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_Toc949731931 </ns0:instrText>
          </ns0:r>
          <ns0:r>
            <ns0:rPr>
              <ns0:szCs ns0:val="24"/>
            </ns0:rPr>
            <ns0:fldChar ns0:fldCharType="separate"/>
          </ns0:r>
          <ns0:r>
            <ns0:t>3.4 场景应用</ns0:t>
          </ns0:r>
          <ns0:r>
            <ns0:tab/>
          </ns0:r>
          <ns0:r>
            <ns0:fldChar ns0:fldCharType="begin"/>
          </ns0:r>
          <ns0:r>
            <ns0:instrText xml:space="preserve"> PAGEREF _Toc949731931 \h </ns0:instrText>
          </ns0:r>
          <ns0:r>
            <ns0:fldChar ns0:fldCharType="separate"/>
          </ns0:r>
          <ns0:r>
            <ns0:t>16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F2C51D6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_Toc2046099813 </ns0:instrText>
          </ns0:r>
          <ns0:r>
            <ns0:rPr>
              <ns0:szCs ns0:val="24"/>
            </ns0:rPr>
            <ns0:fldChar ns0:fldCharType="separate"/>
          </ns0:r>
          <ns0:r>
            <ns0:t>3.5 核心技术沿革</ns0:t>
          </ns0:r>
          <ns0:r>
            <ns0:tab/>
          </ns0:r>
          <ns0:r>
            <ns0:fldChar ns0:fldCharType="begin"/>
          </ns0:r>
          <ns0:r>
            <ns0:instrText xml:space="preserve"> PAGEREF _Toc2046099813 \h </ns0:instrText>
          </ns0:r>
          <ns0:r>
            <ns0:fldChar ns0:fldCharType="separate"/>
          </ns0:r>
          <ns0:r>
            <ns0:t>16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1CC8CBA8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_Toc1143917680 </ns0:instrText>
          </ns0:r>
          <ns0:r>
            <ns0:rPr>
              <ns0:szCs ns0:val="24"/>
            </ns0:rPr>
            <ns0:fldChar ns0:fldCharType="separate"/>
          </ns0:r>
          <ns0:r>
            <ns0:t>3.6 知识产权及数据权属</ns0:t>
          </ns0:r>
          <ns0:r>
            <ns0:tab/>
          </ns0:r>
          <ns0:r>
            <ns0:fldChar ns0:fldCharType="begin"/>
          </ns0:r>
          <ns0:r>
            <ns0:instrText xml:space="preserve"> PAGEREF _Toc1143917680 \h </ns0:instrText>
          </ns0:r>
          <ns0:r>
            <ns0:fldChar ns0:fldCharType="separate"/>
          </ns0:r>
          <ns0:r>
            <ns0:t>17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07E839B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_Toc1550839816 </ns0:instrText>
          </ns0:r>
          <ns0:r>
            <ns0:rPr>
              <ns0:szCs ns0:val="24"/>
            </ns0:rPr>
            <ns0:fldChar ns0:fldCharType="separate"/>
          </ns0:r>
          <ns0:r>
            <ns0:t>4、业务情况</ns0:t>
          </ns0:r>
          <ns0:r>
            <ns0:tab/>
          </ns0:r>
          <ns0:r>
            <ns0:fldChar ns0:fldCharType="begin"/>
          </ns0:r>
          <ns0:r>
            <ns0:instrText xml:space="preserve"> PAGEREF _Toc1550839816 \h </ns0:instrText>
          </ns0:r>
          <ns0:r>
            <ns0:fldChar ns0:fldCharType="separate"/>
          </ns0:r>
          <ns0:r>
            <ns0:t>18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0A237597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_Toc955763873 </ns0:instrText>
          </ns0:r>
          <ns0:r>
            <ns0:rPr>
              <ns0:szCs ns0:val="24"/>
            </ns0:rPr>
            <ns0:fldChar ns0:fldCharType="separate"/>
          </ns0:r>
          <ns0:r>
            <ns0:t>4.1 商业模式与销售策略</ns0:t>
          </ns0:r>
          <ns0:r>
            <ns0:tab/>
          </ns0:r>
          <ns0:r>
            <ns0:fldChar ns0:fldCharType="begin"/>
          </ns0:r>
          <ns0:r>
            <ns0:instrText xml:space="preserve"> PAGEREF _Toc955763873 \h </ns0:instrText>
          </ns0:r>
          <ns0:r>
            <ns0:fldChar ns0:fldCharType="separate"/>
          </ns0:r>
          <ns0:r>
            <ns0:t>18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092F75B1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_Toc345733951 </ns0:instrText>
          </ns0:r>
          <ns0:r>
            <ns0:rPr>
              <ns0:szCs ns0:val="24"/>
            </ns0:rPr>
            <ns0:fldChar ns0:fldCharType="separate"/>
          </ns0:r>
          <ns0:r>
            <ns0:t>4.2 客户验证情况</ns0:t>
          </ns0:r>
          <ns0:r>
            <ns0:tab/>
          </ns0:r>
          <ns0:r>
            <ns0:fldChar ns0:fldCharType="begin"/>
          </ns0:r>
          <ns0:r>
            <ns0:instrText xml:space="preserve"> PAGEREF _Toc345733951 \h </ns0:instrText>
          </ns0:r>
          <ns0:r>
            <ns0:fldChar ns0:fldCharType="separate"/>
          </ns0:r>
          <ns0:r>
            <ns0:t>18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36A70500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_Toc1807249322 </ns0:instrText>
          </ns0:r>
          <ns0:r>
            <ns0:rPr>
              <ns0:szCs ns0:val="24"/>
            </ns0:rPr>
            <ns0:fldChar ns0:fldCharType="separate"/>
          </ns0:r>
          <ns0:r>
            <ns0:t>4.2.1 核心已验证客户</ns0:t>
          </ns0:r>
          <ns0:r>
            <ns0:tab/>
          </ns0:r>
          <ns0:r>
            <ns0:fldChar ns0:fldCharType="begin"/>
          </ns0:r>
          <ns0:r>
            <ns0:instrText xml:space="preserve"> PAGEREF _Toc1807249322 \h </ns0:instrText>
          </ns0:r>
          <ns0:r>
            <ns0:fldChar ns0:fldCharType="separate"/>
          </ns0:r>
          <ns0:r>
            <ns0:t>18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38F7788A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_Toc430651686 </ns0:instrText>
          </ns0:r>
          <ns0:r>
            <ns0:rPr>
              <ns0:szCs ns0:val="24"/>
            </ns0:rPr>
            <ns0:fldChar ns0:fldCharType="separate"/>
          </ns0:r>
          <ns0:r>
            <ns0:t>4.2.2 其他已签约客户</ns0:t>
          </ns0:r>
          <ns0:r>
            <ns0:tab/>
          </ns0:r>
          <ns0:r>
            <ns0:fldChar ns0:fldCharType="begin"/>
          </ns0:r>
          <ns0:r>
            <ns0:instrText xml:space="preserve"> PAGEREF _Toc430651686 \h </ns0:instrText>
          </ns0:r>
          <ns0:r>
            <ns0:fldChar ns0:fldCharType="separate"/>
          </ns0:r>
          <ns0:r>
            <ns0:t>18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41C0ABC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_Toc942996212 </ns0:instrText>
          </ns0:r>
          <ns0:r>
            <ns0:rPr>
              <ns0:szCs ns0:val="24"/>
            </ns0:rPr>
            <ns0:fldChar ns0:fldCharType="separate"/>
          </ns0:r>
          <ns0:r>
            <ns0:t>4.2.3 报告期进行中项目</ns0:t>
          </ns0:r>
          <ns0:r>
            <ns0:tab/>
          </ns0:r>
          <ns0:r>
            <ns0:fldChar ns0:fldCharType="begin"/>
          </ns0:r>
          <ns0:r>
            <ns0:instrText xml:space="preserve"> PAGEREF _Toc942996212 \h </ns0:instrText>
          </ns0:r>
          <ns0:r>
            <ns0:fldChar ns0:fldCharType="separate"/>
          </ns0:r>
          <ns0:r>
            <ns0:t>19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3CCD939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_Toc508020224 </ns0:instrText>
          </ns0:r>
          <ns0:r>
            <ns0:rPr>
              <ns0:szCs ns0:val="24"/>
            </ns0:rPr>
            <ns0:fldChar ns0:fldCharType="separate"/>
          </ns0:r>
          <ns0:r>
            <ns0:t>4.2.4 其他Pipeline或客户验证</ns0:t>
          </ns0:r>
          <ns0:r>
            <ns0:tab/>
          </ns0:r>
          <ns0:r>
            <ns0:fldChar ns0:fldCharType="begin"/>
          </ns0:r>
          <ns0:r>
            <ns0:instrText xml:space="preserve"> PAGEREF _Toc508020224 \h </ns0:instrText>
          </ns0:r>
          <ns0:r>
            <ns0:fldChar ns0:fldCharType="separate"/>
          </ns0:r>
          <ns0:r>
            <ns0:t>19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4B881598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_Toc2048407943 </ns0:instrText>
          </ns0:r>
          <ns0:r>
            <ns0:rPr>
              <ns0:szCs ns0:val="24"/>
            </ns0:rPr>
            <ns0:fldChar ns0:fldCharType="separate"/>
          </ns0:r>
          <ns0:r>
            <ns0:t>4.3 供应商、采购与成本情况</ns0:t>
          </ns0:r>
          <ns0:r>
            <ns0:tab/>
          </ns0:r>
          <ns0:r>
            <ns0:fldChar ns0:fldCharType="begin"/>
          </ns0:r>
          <ns0:r>
            <ns0:instrText xml:space="preserve"> PAGEREF _Toc2048407943 \h </ns0:instrText>
          </ns0:r>
          <ns0:r>
            <ns0:fldChar ns0:fldCharType="separate"/>
          </ns0:r>
          <ns0:r>
            <ns0:t>19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36A4C2EE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_Toc1281952944 </ns0:instrText>
          </ns0:r>
          <ns0:r>
            <ns0:rPr>
              <ns0:szCs ns0:val="24"/>
            </ns0:rPr>
            <ns0:fldChar ns0:fldCharType="separate"/>
          </ns0:r>
          <ns0:r>
            <ns0:t>5、行业和市场</ns0:t>
          </ns0:r>
          <ns0:r>
            <ns0:tab/>
          </ns0:r>
          <ns0:r>
            <ns0:fldChar ns0:fldCharType="begin"/>
          </ns0:r>
          <ns0:r>
            <ns0:instrText xml:space="preserve"> PAGEREF _Toc1281952944 \h </ns0:instrText>
          </ns0:r>
          <ns0:r>
            <ns0:fldChar ns0:fldCharType="separate"/>
          </ns0:r>
          <ns0:r>
            <ns0:t>20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0862CA74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_Toc79699457 </ns0:instrText>
          </ns0:r>
          <ns0:r>
            <ns0:rPr>
              <ns0:szCs ns0:val="24"/>
            </ns0:rPr>
            <ns0:fldChar ns0:fldCharType="separate"/>
          </ns0:r>
          <ns0:r>
            <ns0:t>5.1 行业趋势与痛点</ns0:t>
          </ns0:r>
          <ns0:r>
            <ns0:tab/>
          </ns0:r>
          <ns0:r>
            <ns0:fldChar ns0:fldCharType="begin"/>
          </ns0:r>
          <ns0:r>
            <ns0:instrText xml:space="preserve"> PAGEREF _Toc79699457 \h </ns0:instrText>
          </ns0:r>
          <ns0:r>
            <ns0:fldChar ns0:fldCharType="separate"/>
          </ns0:r>
          <ns0:r>
            <ns0:t>20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7C725E5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_Toc1626461718 </ns0:instrText>
          </ns0:r>
          <ns0:r>
            <ns0:rPr>
              <ns0:szCs ns0:val="24"/>
            </ns0:rPr>
            <ns0:fldChar ns0:fldCharType="separate"/>
          </ns0:r>
          <ns0:r>
            <ns0:t>5.1.1 政策层面</ns0:t>
          </ns0:r>
          <ns0:r>
            <ns0:tab/>
          </ns0:r>
          <ns0:r>
            <ns0:fldChar ns0:fldCharType="begin"/>
          </ns0:r>
          <ns0:r>
            <ns0:instrText xml:space="preserve"> PAGEREF _Toc1626461718 \h </ns0:instrText>
          </ns0:r>
          <ns0:r>
            <ns0:fldChar ns0:fldCharType="separate"/>
          </ns0:r>
          <ns0:r>
            <ns0:t>20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8E4683D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_Toc622751763 </ns0:instrText>
          </ns0:r>
          <ns0:r>
            <ns0:rPr>
              <ns0:szCs ns0:val="24"/>
            </ns0:rPr>
            <ns0:fldChar ns0:fldCharType="separate"/>
          </ns0:r>
          <ns0:r>
            <ns0:t>5.1.2 市场层面</ns0:t>
          </ns0:r>
          <ns0:r>
            <ns0:tab/>
          </ns0:r>
          <ns0:r>
            <ns0:fldChar ns0:fldCharType="begin"/>
          </ns0:r>
          <ns0:r>
            <ns0:instrText xml:space="preserve"> PAGEREF _Toc622751763 \h </ns0:instrText>
          </ns0:r>
          <ns0:r>
            <ns0:fldChar ns0:fldCharType="separate"/>
          </ns0:r>
          <ns0:r>
            <ns0:t>20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B1B0E89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_Toc1901068910 </ns0:instrText>
          </ns0:r>
          <ns0:r>
            <ns0:rPr>
              <ns0:szCs ns0:val="24"/>
            </ns0:rPr>
            <ns0:fldChar ns0:fldCharType="separate"/>
          </ns0:r>
          <ns0:r>
            <ns0:t>5.1.3 用户</ns0:t>
          </ns0:r>
          <ns0:r>
            <ns0:rPr>
              <ns0:rFonts ns0:hint="eastAsia"/>
              <ns0:lang ns0:val="en-US" ns0:eastAsia="zh-CN"/>
            </ns0:rPr>
            <ns0:t>层面</ns0:t>
          </ns0:r>
          <ns0:r>
            <ns0:tab/>
          </ns0:r>
          <ns0:r>
            <ns0:fldChar ns0:fldCharType="begin"/>
          </ns0:r>
          <ns0:r>
            <ns0:instrText xml:space="preserve"> PAGEREF _Toc1901068910 \h </ns0:instrText>
          </ns0:r>
          <ns0:r>
            <ns0:fldChar ns0:fldCharType="separate"/>
          </ns0:r>
          <ns0:r>
            <ns0:t>20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088F8BB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_Toc1003470304 </ns0:instrText>
          </ns0:r>
          <ns0:r>
            <ns0:rPr>
              <ns0:szCs ns0:val="24"/>
            </ns0:rPr>
            <ns0:fldChar ns0:fldCharType="separate"/>
          </ns0:r>
          <ns0:r>
            <ns0:t>5.1.4 竞争格局</ns0:t>
          </ns0:r>
          <ns0:r>
            <ns0:tab/>
          </ns0:r>
          <ns0:r>
            <ns0:fldChar ns0:fldCharType="begin"/>
          </ns0:r>
          <ns0:r>
            <ns0:instrText xml:space="preserve"> PAGEREF _Toc1003470304 \h </ns0:instrText>
          </ns0:r>
          <ns0:r>
            <ns0:fldChar ns0:fldCharType="separate"/>
          </ns0:r>
          <ns0:r>
            <ns0:t>20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619F2904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_Toc1136319437 </ns0:instrText>
          </ns0:r>
          <ns0:r>
            <ns0:rPr>
              <ns0:szCs ns0:val="24"/>
            </ns0:rPr>
            <ns0:fldChar ns0:fldCharType="separate"/>
          </ns0:r>
          <ns0:r>
            <ns0:t>5.1.5 产业趋势</ns0:t>
          </ns0:r>
          <ns0:r>
            <ns0:tab/>
          </ns0:r>
          <ns0:r>
            <ns0:fldChar ns0:fldCharType="begin"/>
          </ns0:r>
          <ns0:r>
            <ns0:instrText xml:space="preserve"> PAGEREF _Toc1136319437 \h </ns0:instrText>
          </ns0:r>
          <ns0:r>
            <ns0:fldChar ns0:fldCharType="separate"/>
          </ns0:r>
          <ns0:r>
            <ns0:t>21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65622BAE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_Toc548704888 </ns0:instrText>
          </ns0:r>
          <ns0:r>
            <ns0:rPr>
              <ns0:szCs ns0:val="24"/>
            </ns0:rPr>
            <ns0:fldChar ns0:fldCharType="separate"/>
          </ns0:r>
          <ns0:r>
            <ns0:t>5.2 市场分析</ns0:t>
          </ns0:r>
          <ns0:r>
            <ns0:tab/>
          </ns0:r>
          <ns0:r>
            <ns0:fldChar ns0:fldCharType="begin"/>
          </ns0:r>
          <ns0:r>
            <ns0:instrText xml:space="preserve"> PAGEREF _Toc548704888 \h </ns0:instrText>
          </ns0:r>
          <ns0:r>
            <ns0:fldChar ns0:fldCharType="separate"/>
          </ns0:r>
          <ns0:r>
            <ns0:t>21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A4584C6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_Toc788272398 </ns0:instrText>
          </ns0:r>
          <ns0:r>
            <ns0:rPr>
              <ns0:szCs ns0:val="24"/>
            </ns0:rPr>
            <ns0:fldChar ns0:fldCharType="separate"/>
          </ns0:r>
          <ns0:r>
            <ns0:rPr>
              <ns0:rFonts ns0:hint="eastAsia"/>
              <ns0:lang ns0:val="en-US" ns0:eastAsia="zh-CN"/>
            </ns0:rPr>
            <ns0:t>5.2.1核心下游市场</ns0:t>
          </ns0:r>
          <ns0:r>
            <ns0:tab/>
          </ns0:r>
          <ns0:r>
            <ns0:fldChar ns0:fldCharType="begin"/>
          </ns0:r>
          <ns0:r>
            <ns0:instrText xml:space="preserve"> PAGEREF _Toc788272398 \h </ns0:instrText>
          </ns0:r>
          <ns0:r>
            <ns0:fldChar ns0:fldCharType="separate"/>
          </ns0:r>
          <ns0:r>
            <ns0:t>21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7024746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_Toc667574843 </ns0:instrText>
          </ns0:r>
          <ns0:r>
            <ns0:rPr>
              <ns0:szCs ns0:val="24"/>
            </ns0:rPr>
            <ns0:fldChar ns0:fldCharType="separate"/>
          </ns0:r>
          <ns0:r>
            <ns0:rPr>
              <ns0:rFonts ns0:hint="eastAsia"/>
              <ns0:lang ns0:val="en-US" ns0:eastAsia="zh-CN"/>
            </ns0:rPr>
            <ns0:t>5.2.2潜在拓展市场</ns0:t>
          </ns0:r>
          <ns0:r>
            <ns0:tab/>
          </ns0:r>
          <ns0:r>
            <ns0:fldChar ns0:fldCharType="begin"/>
          </ns0:r>
          <ns0:r>
            <ns0:instrText xml:space="preserve"> PAGEREF _Toc667574843 \h </ns0:instrText>
          </ns0:r>
          <ns0:r>
            <ns0:fldChar ns0:fldCharType="separate"/>
          </ns0:r>
          <ns0:r>
            <ns0:t>22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1864AAB4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_Toc1475814373 </ns0:instrText>
          </ns0:r>
          <ns0:r>
            <ns0:rPr>
              <ns0:szCs ns0:val="24"/>
            </ns0:rPr>
            <ns0:fldChar ns0:fldCharType="separate"/>
          </ns0:r>
          <ns0:r>
            <ns0:rPr>
              <ns0:rFonts ns0:hint="eastAsia"/>
              <ns0:lang ns0:val="en-US" ns0:eastAsia="zh-CN"/>
            </ns0:rPr>
            <ns0:t>5.2.3综合评估</ns0:t>
          </ns0:r>
          <ns0:r>
            <ns0:tab/>
          </ns0:r>
          <ns0:r>
            <ns0:fldChar ns0:fldCharType="begin"/>
          </ns0:r>
          <ns0:r>
            <ns0:instrText xml:space="preserve"> PAGEREF _Toc1475814373 \h </ns0:instrText>
          </ns0:r>
          <ns0:r>
            <ns0:fldChar ns0:fldCharType="separate"/>
          </ns0:r>
          <ns0:r>
            <ns0:t>22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AD46BD8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_Toc576044161 </ns0:instrText>
          </ns0:r>
          <ns0:r>
            <ns0:rPr>
              <ns0:szCs ns0:val="24"/>
            </ns0:rPr>
            <ns0:fldChar ns0:fldCharType="separate"/>
          </ns0:r>
          <ns0:r>
            <ns0:t>6、未来发展规划</ns0:t>
          </ns0:r>
          <ns0:r>
            <ns0:tab/>
          </ns0:r>
          <ns0:r>
            <ns0:fldChar ns0:fldCharType="begin"/>
          </ns0:r>
          <ns0:r>
            <ns0:instrText xml:space="preserve"> PAGEREF _Toc576044161 \h </ns0:instrText>
          </ns0:r>
          <ns0:r>
            <ns0:fldChar ns0:fldCharType="separate"/>
          </ns0:r>
          <ns0:r>
            <ns0:t>23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330D6DC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_Toc717933251 </ns0:instrText>
          </ns0:r>
          <ns0:r>
            <ns0:rPr>
              <ns0:szCs ns0:val="24"/>
            </ns0:rPr>
            <ns0:fldChar ns0:fldCharType="separate"/>
          </ns0:r>
          <ns0:r>
            <ns0:t>6.1 业务拓展规划</ns0:t>
          </ns0:r>
          <ns0:r>
            <ns0:tab/>
          </ns0:r>
          <ns0:r>
            <ns0:fldChar ns0:fldCharType="begin"/>
          </ns0:r>
          <ns0:r>
            <ns0:instrText xml:space="preserve"> PAGEREF _Toc717933251 \h </ns0:instrText>
          </ns0:r>
          <ns0:r>
            <ns0:fldChar ns0:fldCharType="separate"/>
          </ns0:r>
          <ns0:r>
            <ns0:t>23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28D7C96D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_Toc1741020711 </ns0:instrText>
          </ns0:r>
          <ns0:r>
            <ns0:rPr>
              <ns0:szCs ns0:val="24"/>
            </ns0:rPr>
            <ns0:fldChar ns0:fldCharType="separate"/>
          </ns0:r>
          <ns0:r>
            <ns0:rPr>
              <ns0:rFonts ns0:hint="eastAsia"/>
              <ns0:lang ns0:val="en-US" ns0:eastAsia="zh-CN"/>
            </ns0:rPr>
            <ns0:t>6.2 财务情况</ns0:t>
          </ns0:r>
          <ns0:r>
            <ns0:tab/>
          </ns0:r>
          <ns0:r>
            <ns0:fldChar ns0:fldCharType="begin"/>
          </ns0:r>
          <ns0:r>
            <ns0:instrText xml:space="preserve"> PAGEREF _Toc1741020711 \h </ns0:instrText>
          </ns0:r>
          <ns0:r>
            <ns0:fldChar ns0:fldCharType="separate"/>
          </ns0:r>
          <ns0:r>
            <ns0:t>23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45D47CAF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_Toc1870399402 </ns0:instrText>
          </ns0:r>
          <ns0:r>
            <ns0:rPr>
              <ns0:szCs ns0:val="24"/>
            </ns0:rPr>
            <ns0:fldChar ns0:fldCharType="separate"/>
          </ns0:r>
          <ns0:r>
            <ns0:rPr>
              <ns0:rFonts ns0:hint="eastAsia"/>
              <ns0:lang ns0:val="en-US" ns0:eastAsia="zh-CN"/>
            </ns0:rPr>
            <ns0:t>6.2.1</ns0:t>
          </ns0:r>
          <ns0:r>
            <ns0:rPr>
              <ns0:rFonts ns0:hint="eastAsia"/>
            </ns0:rPr>
            <ns0:t>人力成本预测</ns0:t>
          </ns0:r>
          <ns0:r>
            <ns0:tab/>
          </ns0:r>
          <ns0:r>
            <ns0:fldChar ns0:fldCharType="begin"/>
          </ns0:r>
          <ns0:r>
            <ns0:instrText xml:space="preserve"> PAGEREF _Toc1870399402 \h </ns0:instrText>
          </ns0:r>
          <ns0:r>
            <ns0:fldChar ns0:fldCharType="separate"/>
          </ns0:r>
          <ns0:r>
            <ns0:t>23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0FF81F2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_Toc937124628 </ns0:instrText>
          </ns0:r>
          <ns0:r>
            <ns0:rPr>
              <ns0:szCs ns0:val="24"/>
            </ns0:rPr>
            <ns0:fldChar ns0:fldCharType="separate"/>
          </ns0:r>
          <ns0:r>
            <ns0:t>6.2.</ns0:t>
          </ns0:r>
          <ns0:r>
            <ns0:rPr>
              <ns0:rFonts ns0:hint="eastAsia"/>
              <ns0:lang ns0:val="en-US" ns0:eastAsia="zh-CN"/>
            </ns0:rPr>
            <ns0:t>2</ns0:t>
          </ns0:r>
          <ns0:r>
            <ns0:t xml:space="preserve"> 资产负债表分析</ns0:t>
          </ns0:r>
          <ns0:r>
            <ns0:tab/>
          </ns0:r>
          <ns0:r>
            <ns0:fldChar ns0:fldCharType="begin"/>
          </ns0:r>
          <ns0:r>
            <ns0:instrText xml:space="preserve"> PAGEREF _Toc937124628 \h </ns0:instrText>
          </ns0:r>
          <ns0:r>
            <ns0:fldChar ns0:fldCharType="separate"/>
          </ns0:r>
          <ns0:r>
            <ns0:t>24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4D5D7994">
          <ns0:pPr>
            <ns0:pStyle ns0:val="25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_Toc608555698 </ns0:instrText>
          </ns0:r>
          <ns0:r>
            <ns0:rPr>
              <ns0:szCs ns0:val="24"/>
            </ns0:rPr>
            <ns0:fldChar ns0:fldCharType="separate"/>
          </ns0:r>
          <ns0:r>
            <ns0:t>6.2.</ns0:t>
          </ns0:r>
          <ns0:r>
            <ns0:rPr>
              <ns0:rFonts ns0:hint="eastAsia"/>
              <ns0:lang ns0:val="en-US" ns0:eastAsia="zh-CN"/>
            </ns0:rPr>
            <ns0:t>3</ns0:t>
          </ns0:r>
          <ns0:r>
            <ns0:t xml:space="preserve"> </ns0:t>
          </ns0:r>
          <ns0:r>
            <ns0:rPr>
              <ns0:rFonts ns0:hint="eastAsia"/>
              <ns0:lang ns0:val="en-US" ns0:eastAsia="zh-CN"/>
            </ns0:rPr>
            <ns0:t>财务</ns0:t>
          </ns0:r>
          <ns0:r>
            <ns0:t>预测</ns0:t>
          </ns0:r>
          <ns0:r>
            <ns0:tab/>
          </ns0:r>
          <ns0:r>
            <ns0:fldChar ns0:fldCharType="begin"/>
          </ns0:r>
          <ns0:r>
            <ns0:instrText xml:space="preserve"> PAGEREF _Toc608555698 \h </ns0:instrText>
          </ns0:r>
          <ns0:r>
            <ns0:fldChar ns0:fldCharType="separate"/>
          </ns0:r>
          <ns0:r>
            <ns0:t>26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6A6C1BE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_Toc1678489272 </ns0:instrText>
          </ns0:r>
          <ns0:r>
            <ns0:rPr>
              <ns0:szCs ns0:val="24"/>
            </ns0:rPr>
            <ns0:fldChar ns0:fldCharType="separate"/>
          </ns0:r>
          <ns0:r>
            <ns0:t>7、投资方案</ns0:t>
          </ns0:r>
          <ns0:r>
            <ns0:tab/>
          </ns0:r>
          <ns0:r>
            <ns0:fldChar ns0:fldCharType="begin"/>
          </ns0:r>
          <ns0:r>
            <ns0:instrText xml:space="preserve"> PAGEREF _Toc1678489272 \h </ns0:instrText>
          </ns0:r>
          <ns0:r>
            <ns0:fldChar ns0:fldCharType="separate"/>
          </ns0:r>
          <ns0:r>
            <ns0:t>28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C2A0545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_Toc1024007512 </ns0:instrText>
          </ns0:r>
          <ns0:r>
            <ns0:rPr>
              <ns0:szCs ns0:val="24"/>
            </ns0:rPr>
            <ns0:fldChar ns0:fldCharType="separate"/>
          </ns0:r>
          <ns0:r>
            <ns0:t>7.1 投资亮点</ns0:t>
          </ns0:r>
          <ns0:r>
            <ns0:tab/>
          </ns0:r>
          <ns0:r>
            <ns0:fldChar ns0:fldCharType="begin"/>
          </ns0:r>
          <ns0:r>
            <ns0:instrText xml:space="preserve"> PAGEREF _Toc1024007512 \h </ns0:instrText>
          </ns0:r>
          <ns0:r>
            <ns0:fldChar ns0:fldCharType="separate"/>
          </ns0:r>
          <ns0:r>
            <ns0:t>28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37356EC7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_Toc560307126 </ns0:instrText>
          </ns0:r>
          <ns0:r>
            <ns0:rPr>
              <ns0:szCs ns0:val="24"/>
            </ns0:rPr>
            <ns0:fldChar ns0:fldCharType="separate"/>
          </ns0:r>
          <ns0:r>
            <ns0:t>7.2 公司估值与投资方式</ns0:t>
          </ns0:r>
          <ns0:r>
            <ns0:tab/>
          </ns0:r>
          <ns0:r>
            <ns0:fldChar ns0:fldCharType="begin"/>
          </ns0:r>
          <ns0:r>
            <ns0:instrText xml:space="preserve"> PAGEREF _Toc560307126 \h </ns0:instrText>
          </ns0:r>
          <ns0:r>
            <ns0:fldChar ns0:fldCharType="separate"/>
          </ns0:r>
          <ns0:r>
            <ns0:t>28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7154E6BB">
          <ns0:pPr>
            <ns0:pStyle ns0:val="31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_Toc366074587 </ns0:instrText>
          </ns0:r>
          <ns0:r>
            <ns0:rPr>
              <ns0:szCs ns0:val="24"/>
            </ns0:rPr>
            <ns0:fldChar ns0:fldCharType="separate"/>
          </ns0:r>
          <ns0:r>
            <ns0:t>7.</ns0:t>
          </ns0:r>
          <ns0:r>
            <ns0:rPr>
              <ns0:rFonts ns0:hint="eastAsia"/>
              <ns0:lang ns0:val="en-US" ns0:eastAsia="zh-CN"/>
            </ns0:rPr>
            <ns0:t>3</ns0:t>
          </ns0:r>
          <ns0:r>
            <ns0:t xml:space="preserve"> 退出方案</ns0:t>
          </ns0:r>
          <ns0:r>
            <ns0:tab/>
          </ns0:r>
          <ns0:r>
            <ns0:fldChar ns0:fldCharType="begin"/>
          </ns0:r>
          <ns0:r>
            <ns0:instrText xml:space="preserve"> PAGEREF _Toc366074587 \h </ns0:instrText>
          </ns0:r>
          <ns0:r>
            <ns0:fldChar ns0:fldCharType="separate"/>
          </ns0:r>
          <ns0:r>
            <ns0:t>29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5FF3F330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_Toc74935054 </ns0:instrText>
          </ns0:r>
          <ns0:r>
            <ns0:rPr>
              <ns0:szCs ns0:val="24"/>
            </ns0:rPr>
            <ns0:fldChar ns0:fldCharType="separate"/>
          </ns0:r>
          <ns0:r>
            <ns0:t>8、风险识别与控制</ns0:t>
          </ns0:r>
          <ns0:r>
            <ns0:tab/>
          </ns0:r>
          <ns0:r>
            <ns0:fldChar ns0:fldCharType="begin"/>
          </ns0:r>
          <ns0:r>
            <ns0:instrText xml:space="preserve"> PAGEREF _Toc74935054 \h </ns0:instrText>
          </ns0:r>
          <ns0:r>
            <ns0:fldChar ns0:fldCharType="separate"/>
          </ns0:r>
          <ns0:r>
            <ns0:t>30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1E2C0B08">
          <ns0:pPr>
            <ns0:pStyle ns0:val="28"/>
            <ns0:tabs>
              <ns0:tab ns0:val="right" ns0:leader="dot" ns0:pos="9525"/>
            </ns0:tabs>
          </ns0:pPr>
          <ns0:r>
            <ns0:rPr>
              <ns0:szCs ns0:val="24"/>
            </ns0:rPr>
            <ns0:fldChar ns0:fldCharType="begin"/>
          </ns0:r>
          <ns0:r>
            <ns0:rPr>
              <ns0:szCs ns0:val="24"/>
            </ns0:rPr>
            <ns0:instrText xml:space="preserve"> HYPERLINK \l _Toc1008035436 </ns0:instrText>
          </ns0:r>
          <ns0:r>
            <ns0:rPr>
              <ns0:szCs ns0:val="24"/>
            </ns0:rPr>
            <ns0:fldChar ns0:fldCharType="separate"/>
          </ns0:r>
          <ns0:r>
            <ns0:t>投资结论及建议</ns0:t>
          </ns0:r>
          <ns0:r>
            <ns0:tab/>
          </ns0:r>
          <ns0:r>
            <ns0:fldChar ns0:fldCharType="begin"/>
          </ns0:r>
          <ns0:r>
            <ns0:instrText xml:space="preserve"> PAGEREF _Toc1008035436 \h </ns0:instrText>
          </ns0:r>
          <ns0:r>
            <ns0:fldChar ns0:fldCharType="separate"/>
          </ns0:r>
          <ns0:r>
            <ns0:t>31</ns0:t>
          </ns0:r>
          <ns0:r>
            <ns0:fldChar ns0:fldCharType="end"/>
          </ns0:r>
          <ns0:r>
            <ns0:rPr>
              <ns0:szCs ns0:val="24"/>
            </ns0:rPr>
            <ns0:fldChar ns0:fldCharType="end"/>
          </ns0:r>
        </ns0:p>
        <ns0:p ns2:paraId="68206694">
          <ns0:pPr>
            <ns0:keepNext ns0:val="0"/>
            <ns0:keepLines ns0:val="0"/>
            <ns0:pageBreakBefore ns0:val="0"/>
            <ns0:widowControl/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240" ns0:lineRule="auto"/>
            <ns0:textAlignment ns0:val="auto"/>
            <ns0:rPr>
              <ns0:rFonts ns0:ascii="宋体" ns0:hAnsi="宋体" ns0:eastAsia="宋体" ns0:cstheme="minorBidi"/>
              <ns0:sz ns0:val="21"/>
              <ns0:szCs ns0:val="22"/>
              <ns0:lang ns0:val="en-US" ns0:eastAsia="en-US" ns0:bidi="ar-SA"/>
            </ns0:rPr>
            <ns0:sectPr>
              <ns0:headerReference ns4:id="rId5" ns0:type="default"/>
              <ns0:footerReference ns4:id="rId6" ns0:type="default"/>
              <ns0:pgSz ns0:w="11906" ns0:h="16838"/>
              <ns0:pgMar ns0:top="1134" ns0:right="1134" ns0:bottom="1020" ns0:left="1247" ns0:header="425" ns0:footer="482" ns0:gutter="0"/>
              <ns0:cols ns0:space="720" ns0:num="1"/>
              <ns0:docGrid ns0:linePitch="360" ns0:charSpace="0"/>
            </ns0:sectPr>
          </ns0:pPr>
          <ns0:r>
            <ns0:rPr>
              <ns0:szCs ns0:val="24"/>
            </ns0:rPr>
            <ns0:fldChar ns0:fldCharType="end"/>
          </ns0:r>
        </ns0:p>
      </ns0:sdtContent>
    </ns0:sdt>
    <ns0:p ns2:paraId="2BAF5237">
      <ns0:pPr>
        <ns0:pStyle ns0:val="4"/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/>
        <ns0:textAlignment ns0:val="auto"/>
      </ns0:pPr>
      <ns0:bookmarkStart ns0:id="0" ns0:name="_Toc56581652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1、投资概要</ns0:t>
      </ns0:r>
      <ns0:bookmarkEnd ns0:id="0"/>
    </ns0:p>
    <ns0:p ns2:paraId="06BF13C4">
      <ns0:pPr>
        <ns0:pStyle ns0:val="5"/>
        <ns0:ind ns0:firstLine="0"/>
      </ns0:pPr>
      <ns0:bookmarkStart ns0:id="1" ns0:name="_Toc1780053190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1.1 公司情况</ns0:t>
      </ns0:r>
      <ns0:bookmarkEnd ns0:id="1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787"/>
        <ns0:gridCol ns0:w="6737"/>
      </ns0:tblGrid>
      <ns0:tr ns2:paraId="7A901648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690D461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公司名称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25417B0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CB8353D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11850B42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成立时间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6D107CB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77A486BC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53E5A38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注册地址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41624CD4">
            <ns0:pPr>
              <ns0:bidi ns0:val="0"/>
              <ns0:ind ns0:left="0" ns0:leftChars="0" ns0:firstLine="0" ns0:firstLineChars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081D308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3BB6266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实际经营地址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24301AC7">
            <ns0:pPr>
              <ns0:bidi ns0:val="0"/>
              <ns0:ind ns0:left="0" ns0:leftChars="0" ns0:firstLine="0" ns0:firstLineChars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6146241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7C5410F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法定代表人/实际控制人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0368207B">
            <ns0:pPr>
              <ns0:bidi ns0:val="0"/>
              <ns0:jc ns0:val="center"/>
              <ns0:rPr>
                <ns0:rFonts ns0:hint="eastAsia"/>
                <ns0:lang ns0:eastAsia="zh-CN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b ns0:val="0"/>
                <ns0:color ns0:val="auto"/>
                <ns0:sz ns0:val="24"/>
                <ns0:szCs ns0:val="24"/>
                <ns0:lang ns0:val="en-US" ns0:eastAsia="zh-CN"/>
                <ns0:bCs ns0:val="0"/>
              </ns0:rPr>
              <ns0:t>{{据实填写}}</ns0:t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eastAsia="zh-CN"/>
              </ns0:rPr>
              <ns0:t/>
            </ns0:r>
          </ns0:p>
        </ns0:tc>
      </ns0:tr>
      <ns0:tr ns2:paraId="52636739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5EE92C2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主营业务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30F7F6A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9BEF016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586775FC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发展阶段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7C6659D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48B45A7">
        <ns0:trPr>
          <ns0:cantSplit/>
          <ns0:jc ns0:val="center"/>
        </ns0:trPr>
        <ns0:tc>
          <ns0:tcPr>
            <ns0:tcW ns0:w="2787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4F92028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核心判断</ns0:t>
            </ns0:r>
          </ns0:p>
        </ns0:tc>
        <ns0:tc>
          <ns0:tcPr>
            <ns0:tcW ns0:w="6737" ns0:type="dxa"/>
            <ns0:tcMar>
              <ns0:top ns0:w="113" ns0:type="dxa"/>
              <ns0:left ns0:w="113" ns0:type="dxa"/>
              <ns0:bottom ns0:w="0" ns0:type="dxa"/>
              <ns0:right ns0:w="68" ns0:type="dxa"/>
            </ns0:tcMar>
            <ns0:vAlign ns0:val="center"/>
          </ns0:tcPr>
          <ns0:p ns2:paraId="14F7AC3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1F9170BA">
      <ns0:pPr>
        <ns0:spacing ns0:after="0"/>
      </ns0:pPr>
    </ns0:p>
    <ns0:p ns2:paraId="1995046E">
      <ns0:pPr>
        <ns0:pStyle ns0:val="5"/>
        <ns0:ind ns0:firstLine="0"/>
      </ns0:pPr>
      <ns0:bookmarkStart ns0:id="2" ns0:name="_Toc759277973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1.2 交易要点</ns0:t>
      </ns0:r>
      <ns0:bookmarkEnd ns0:id="2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801"/>
        <ns0:gridCol ns0:w="6723"/>
      </ns0:tblGrid>
      <ns0:tr ns2:paraId="4C824FA8">
        <ns0:trPr>
          <ns0:cantSplit/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3B1A617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" ns0:hAnsi="仿宋" ns0:eastAsia="仿宋" ns0:cs="仿宋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投资主体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C214265">
            <ns0:pPr>
              <ns0:bidi ns0:val="0"/>
              <ns0:ind ns0:left="0" ns0:leftChars="0" ns0:firstLine="0" ns0:firstLineChars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737C692A">
        <ns0:trPr>
          <ns0:cantSplit/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0C316BD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" ns0:hAnsi="仿宋" ns0:eastAsia="仿宋" ns0:cs="仿宋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投资方式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E52BBEB">
            <ns0:pPr>
              <ns0:bidi ns0:val="0"/>
              <ns0:ind ns0:left="0" ns0:leftChars="0" ns0:firstLine="0" ns0:firstLineChars="0"/>
              <ns0:jc ns0:val="center"/>
              <ns0:rPr>
                <ns0:rFonts ns0:hint="eastAsia" ns0:eastAsia="FangSong_GB2312"/>
                <ns0:lang ns0:eastAsia="zh-CN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  <ns0:r>
              <ns0:rPr>
                <ns0:rFonts ns0:hint="eastAsia"/>
                <ns0:lang ns0:eastAsia="zh-CN"/>
              </ns0:rPr>
              <ns0:t/>
            </ns0:r>
          </ns0:p>
        </ns0:tc>
      </ns0:tr>
      <ns0:tr ns2:paraId="2A84C541">
        <ns0:trPr>
          <ns0:cantSplit/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FA295C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" ns0:hAnsi="仿宋" ns0:eastAsia="仿宋" ns0:cs="仿宋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投资金额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39FB0E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</ns0:p>
        </ns0:tc>
      </ns0:tr>
      <ns0:tr ns2:paraId="6F5544FD">
        <ns0:trPr>
          <ns0:cantSplit/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D4BA0B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" ns0:hAnsi="仿宋" ns0:eastAsia="仿宋" ns0:cs="仿宋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投资估值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ED57DFE">
            <ns0:pPr>
              <ns0:bidi ns0:val="0"/>
              <ns0:ind ns0:left="0" ns0:leftChars="0" ns0:firstLine="0" ns0:firstLineChars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0E754A0">
        <ns0:trPr>
          <ns0:cantSplit/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7B64913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" ns0:hAnsi="仿宋" ns0:eastAsia="仿宋" ns0:cs="仿宋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项目类型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CF3AF0C">
            <ns0:pPr>
              <ns0:bidi ns0:val="0"/>
              <ns0:ind ns0:left="0" ns0:leftChars="0" ns0:firstLine="0" ns0:firstLineChars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FA982C1">
        <ns0:trPr>
          <ns0:cantSplit/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65718B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" ns0:hAnsi="仿宋" ns0:eastAsia="仿宋" ns0:cs="仿宋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收益与责任安排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3C535E4">
            <ns0:pPr>
              <ns0:bidi ns0:val="0"/>
              <ns0:ind ns0:firstLine="480" ns0:firstLineChars="20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2A6371F2">
      <ns0:pPr>
        <ns0:spacing ns0:after="0"/>
      </ns0:pPr>
    </ns0:p>
    <ns0:p ns2:paraId="1A36ADC2">
      <ns0:pPr>
        <ns0:pStyle ns0:val="5"/>
        <ns0:ind ns0:firstLine="0"/>
      </ns0:pPr>
      <ns0:bookmarkStart ns0:id="3" ns0:name="_Toc837061737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1.3 行业概况</ns0:t>
      </ns0:r>
      <ns0:bookmarkEnd ns0:id="3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801"/>
        <ns0:gridCol ns0:w="6723"/>
      </ns0:tblGrid>
      <ns0:tr ns2:paraId="5A8A4217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357E40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行业所处发展阶段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78B065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39D5286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7E6FA0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  <ns0:lang ns0:eastAsia="zh-CN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lang ns0:val="en-US" ns0:eastAsia="zh-CN"/>
                <ns0:bCs ns0:val="1"/>
              </ns0:rPr>
              <ns0:t>市场环境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B802BC3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D67F348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52ACFD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关键影响因素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D496DA1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7CB0DC26">
      <ns0:pPr>
        <ns0:spacing ns0:after="0"/>
      </ns0:pPr>
    </ns0:p>
    <ns0:p ns2:paraId="7A0B9446">
      <ns0:pPr>
        <ns0:pStyle ns0:val="5"/>
        <ns0:ind ns0:firstLine="0"/>
      </ns0:pPr>
      <ns0:bookmarkStart ns0:id="4" ns0:name="_Toc331242262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1.4 商业模式和经营管理</ns0:t>
      </ns0:r>
      <ns0:bookmarkEnd ns0:id="4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801"/>
        <ns0:gridCol ns0:w="6723"/>
      </ns0:tblGrid>
      <ns0:tr ns2:paraId="4E4DB674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ECDF861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商业路径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4C1DBC5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D27A449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D1890B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客户与生态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984E2FD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AC4FE24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336B49C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组织与人员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318C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126319E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CC3368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经营现状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78AC428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</ns0:p>
        </ns0:tc>
      </ns0:tr>
      <ns0:tr ns2:paraId="0E4FE59C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D630613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管理基础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4D10CB3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1FD86E28">
      <ns0:pPr>
        <ns0:pStyle ns0:val="5"/>
        <ns0:ind ns0:firstLine="0"/>
      </ns0:pPr>
      <ns0:bookmarkStart ns0:id="5" ns0:name="_Toc911084410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1.5 投资价值与风险</ns0:t>
      </ns0:r>
      <ns0:bookmarkEnd ns0:id="5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801"/>
        <ns0:gridCol ns0:w="6723"/>
      </ns0:tblGrid>
      <ns0:tr ns2:paraId="37CCACD4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A00DCFE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投资价值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10C5761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3449BA4">
        <ns0:trPr>
          <ns0:jc ns0:val="center"/>
        </ns0:trPr>
        <ns0:tc>
          <ns0:tcPr>
            <ns0:tcW ns0:w="280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76C086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主要风险</ns0:t>
            </ns0:r>
          </ns0:p>
        </ns0:tc>
        <ns0:tc>
          <ns0:tcPr>
            <ns0:tcW ns0:w="672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1DAD7AE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4B488779">
      <ns0:pPr>
        <ns0:pStyle ns0:val="4"/>
        <ns0:ind ns0:firstLine="0"/>
      </ns0:pPr>
      <ns0:bookmarkStart ns0:id="6" ns0:name="_Toc1037275760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2、公司概况</ns0:t>
      </ns0:r>
      <ns0:bookmarkEnd ns0:id="6"/>
    </ns0:p>
    <ns0:p ns2:paraId="47E21DB4">
      <ns0:pPr>
        <ns0:pStyle ns0:val="5"/>
        <ns0:ind ns0:firstLine="0"/>
      </ns0:pPr>
      <ns0:bookmarkStart ns0:id="7" ns0:name="_Toc221451974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2.1 公司基本信息</ns0:t>
      </ns0:r>
      <ns0:bookmarkEnd ns0:id="7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181"/>
        <ns0:gridCol ns0:w="5343"/>
      </ns0:tblGrid>
      <ns0:tr ns2:paraId="08256B9A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8B422B8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  <ns0:lang ns0:val="en-US" ns0:eastAsia="zh-CN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lang ns0:val="en-US" ns0:eastAsia="zh-CN"/>
                <ns0:bCs ns0:val="1"/>
              </ns0:rPr>
              <ns0:t>公司名称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E96E40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A74C487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54536EC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统一社会信用代码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09EE80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7763489A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CF4B0C8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公司类型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6CA3E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8CACEB4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4659D3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注册资本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605092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639A3C1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08340B7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营业期限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D9FAEE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07484CB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E497FA7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经营范围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117615E">
            <ns0:pPr>
              <ns0:bidi ns0:val="0"/>
              <ns0:ind ns0:firstLine="480" ns0:firstLineChars="20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BF977C4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E7016D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治理登记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2C09AF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lang ns0:val="en-US" ns0:eastAsia="zh-CN"/>
                <ns0:sz ns0:val="24"/>
                <ns0:szCs ns0:val="24"/>
                <ns0:b ns0:val="0"/>
                <ns0:bCs ns0:val="0"/>
              </ns0:rPr>
              <ns0:t xml:space="preserve">{{据实填写}}</ns0:t>
            </ns0:r>
            <ns0:r>
              <ns0:rPr>
                <ns0:rFonts ns0:hint="eastAsia"/>
              </ns0:rPr>
              <ns0:t/>
            </ns0:r>
          </ns0:p>
        </ns0:tc>
      </ns0:tr>
      <ns0:tr ns2:paraId="3FDB74AA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E262F30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子公司/参股公司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5EA25F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56C51457">
        <ns0:trPr>
          <ns0:cantSplit/>
          <ns0:jc ns0:val="center"/>
        </ns0:trPr>
        <ns0:tc>
          <ns0:tcPr>
            <ns0:tcW ns0:w="4181" ns0:type="dxa"/>
            <ns0:shd ns0:val="clear" ns0:color="auto" ns0:fill="F2F2F2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66455C4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经营资质</ns0:t>
            </ns0:r>
          </ns0:p>
        </ns0:tc>
        <ns0:tc>
          <ns0:tcPr>
            <ns0:tcW ns0:w="53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D17EA6A">
            <ns0:pPr>
              <ns0:bidi ns0:val="0"/>
              <ns0:ind ns0:firstLine="480" ns0:firstLineChars="20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3E99E8F4">
      <ns0:pPr>
        <ns0:spacing ns0:after="0"/>
      </ns0:pPr>
    </ns0:p>
    <ns0:p ns2:paraId="6B11210C">
      <ns0:pPr>
        <ns0:pStyle ns0:val="5"/>
        <ns0:ind ns0:firstLine="0"/>
      </ns0:pPr>
      <ns0:bookmarkStart ns0:id="8" ns0:name="_Toc354166767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2.2 历史沿革</ns0:t>
      </ns0:r>
      <ns0:bookmarkEnd ns0:id="8"/>
    </ns0:p>
    <ns0:tbl>
      <ns0:tblPr>
        <ns0:tblStyle ns0:val="38"/>
        <ns0:tblW ns0:w="4998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600"/>
        <ns0:gridCol ns0:w="3118"/>
        <ns0:gridCol ns0:w="4029"/>
      </ns0:tblGrid>
      <ns0:tr ns2:paraId="300782B3">
        <ns0:trPr>
          <ns0:cantSplit/>
          <ns0:jc ns0:val="center"/>
        </ns0:trPr>
        <ns0:tc>
          <ns0:tcPr>
            <ns0:tcW ns0:w="1333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1BBE518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时间</ns0:t>
            </ns0:r>
          </ns0:p>
        </ns0:tc>
        <ns0:tc>
          <ns0:tcPr>
            <ns0:tcW ns0:w="1599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1AA86EE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事项</ns0:t>
            </ns0:r>
          </ns0:p>
        </ns0:tc>
        <ns0:tc>
          <ns0:tcPr>
            <ns0:tcW ns0:w="2066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56D0B1D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注册资本/融资</ns0:t>
            </ns0:r>
          </ns0:p>
        </ns0:tc>
      </ns0:tr>
      <ns0:tr ns2:paraId="6D7AA691">
        <ns0:trPr>
          <ns0:cantSplit/>
          <ns0:jc ns0:val="center"/>
        </ns0:trPr>
        <ns0:tc>
          <ns0:tcPr>
            <ns0:tcW ns0:w="133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D697D82">
            <ns0:pPr>
              <ns0:bidi ns0:val="0"/>
              <ns0:jc ns0:val="center"/>
              <ns0:rPr>
                <ns0:rFonts ns0:hint="eastAsia" ns0:eastAsia="FangSong_GB2312"/>
                <ns0:lang ns0:val="en-US" ns0:eastAsia="zh-CN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</ns0:p>
        </ns0:tc>
        <ns0:tc>
          <ns0:tcPr>
            <ns0:tcW ns0:w="159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564B9F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06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4D81FA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B903980">
        <ns0:trPr>
          <ns0:cantSplit/>
          <ns0:jc ns0:val="center"/>
        </ns0:trPr>
        <ns0:tc>
          <ns0:tcPr>
            <ns0:tcW ns0:w="133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A30F849">
            <ns0:pPr>
              <ns0:bidi ns0:val="0"/>
              <ns0:jc ns0:val="center"/>
              <ns0:rPr>
                <ns0:rFonts ns0:hint="eastAsia" ns0:eastAsia="FangSong_GB2312"/>
                <ns0:lang ns0:val="en-US" ns0:eastAsia="zh-CN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</ns0:p>
        </ns0:tc>
        <ns0:tc>
          <ns0:tcPr>
            <ns0:tcW ns0:w="159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926198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06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444095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FA166D0">
        <ns0:trPr>
          <ns0:cantSplit/>
          <ns0:jc ns0:val="center"/>
        </ns0:trPr>
        <ns0:tc>
          <ns0:tcPr>
            <ns0:tcW ns0:w="133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71F4431">
            <ns0:pPr>
              <ns0:bidi ns0:val="0"/>
              <ns0:jc ns0:val="center"/>
              <ns0:rPr>
                <ns0:rFonts ns0:hint="eastAsia" ns0:eastAsia="FangSong_GB2312"/>
                <ns0:lang ns0:val="en-US" ns0:eastAsia="zh-CN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</ns0:p>
        </ns0:tc>
        <ns0:tc>
          <ns0:tcPr>
            <ns0:tcW ns0:w="159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D3878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06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31743F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194DF54B">
        <ns0:trPr>
          <ns0:cantSplit/>
          <ns0:jc ns0:val="center"/>
        </ns0:trPr>
        <ns0:tc>
          <ns0:tcPr>
            <ns0:tcW ns0:w="133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DAC11BF">
            <ns0:pPr>
              <ns0:bidi ns0:val="0"/>
              <ns0:jc ns0:val="center"/>
              <ns0:rPr>
                <ns0:rFonts ns0:hint="eastAsia" ns0:eastAsia="FangSong_GB2312"/>
                <ns0:lang ns0:val="en-US" ns0:eastAsia="zh-CN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</ns0:p>
        </ns0:tc>
        <ns0:tc>
          <ns0:tcPr>
            <ns0:tcW ns0:w="159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85A408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06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E6B464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2F421BA2">
      <ns0:pPr>
        <ns0:spacing ns0:after="0"/>
      </ns0:pPr>
    </ns0:p>
    <ns0:p ns2:paraId="32780FFD">
      <ns0:pPr>
        <ns0:pStyle ns0:val="5"/>
        <ns0:ind ns0:firstLine="0"/>
      </ns0:pPr>
      <ns0:bookmarkStart ns0:id="9" ns0:name="_Toc1803667132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2.3 公司股东情况及实际控制人情况</ns0:t>
      </ns0:r>
      <ns0:bookmarkEnd ns0:id="9"/>
    </ns0:p>
    <ns0:p ns2:paraId="685D8FF8">
      <ns0:pPr>
        <ns0:pStyle ns0:val="6"/>
        <ns0:ind ns0:firstLine="0"/>
      </ns0:pPr>
      <ns0:bookmarkStart ns0:id="10" ns0:name="_Toc354326472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2.3.1 公司股东</ns0:t>
      </ns0:r>
      <ns0:bookmarkEnd ns0:id="10"/>
    </ns0:p>
    <ns0:p ns2:paraId="0857C932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eastAsia="zh-CN"/>
        </ns0:rPr>
        <ns0:t/>
      </ns0:r>
      <ns0:r>
        <ns0:t/>
      </ns0:r>
    </ns0:p>
    <ns0:tbl>
      <ns0:tblPr>
        <ns0:tblStyle ns0:val="38"/>
        <ns0:tblW ns0:w="4997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726"/>
        <ns0:gridCol ns0:w="2977"/>
        <ns0:gridCol ns0:w="3042"/>
      </ns0:tblGrid>
      <ns0:tr ns2:paraId="20FE73B8">
        <ns0:trPr>
          <ns0:cantSplit/>
          <ns0:tblHeader/>
          <ns0:jc ns0:val="center"/>
        </ns0:trPr>
        <ns0:tc>
          <ns0:tcPr>
            <ns0:tcW ns0:w="1911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07D1E6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股东</ns0:t>
            </ns0:r>
          </ns0:p>
        </ns0:tc>
        <ns0:tc>
          <ns0:tcPr>
            <ns0:tcW ns0:w="1527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434814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认缴注册资本（万元）</ns0:t>
            </ns0:r>
          </ns0:p>
        </ns0:tc>
        <ns0:tc>
          <ns0:tcPr>
            <ns0:tcW ns0:w="1560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751C907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持股比例</ns0:t>
            </ns0:r>
          </ns0:p>
        </ns0:tc>
      </ns0:tr>
      <ns0:tr ns2:paraId="1C117517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B43B13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A8E4CE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DFF385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2B21EE4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7E171A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8D1C81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E514C2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5C7173B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F50546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C014D3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0897AA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586AE5B3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581F0B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33EC47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A4D455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5FC3145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F51B43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AD1564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9A4E2F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7C476BB2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2481A0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8FDE65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CEB147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B920B5E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311EFC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199244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615185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5CC07771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4CCAC9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415D6A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A40380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02ACFEE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293441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045AEA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6E47BA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B098388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BE9D39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76CE4E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07B4ED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3304171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E2CEBF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3905FC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5A8042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151E88D">
        <ns0:trPr>
          <ns0:cantSplit/>
          <ns0:trHeight ns0:val="933" ns0:hRule="atLeast"/>
          <ns0:jc ns0:val="center"/>
        </ns0:trPr>
        <ns0:tc>
          <ns0:tcPr>
            <ns0:tcW ns0:w="19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B2E0CD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5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38088F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56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841A0E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6375FEC9">
      <ns0:pPr>
        <ns0:spacing ns0:after="0"/>
      </ns0:pPr>
    </ns0:p>
    <ns0:p ns2:paraId="06BA1ABD">
      <ns0:pPr>
        <ns0:pStyle ns0:val="6"/>
        <ns0:ind ns0:firstLine="0"/>
      </ns0:pPr>
      <ns0:bookmarkStart ns0:id="11" ns0:name="_Toc192861773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2.3.2 公司股权穿透及实际控制</ns0:t>
      </ns0:r>
      <ns0:bookmarkEnd ns0:id="11"/>
    </ns0:p>
    <ns0:p ns2:paraId="4899DE11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  <ns0:r>
        <ns0:t/>
      </ns0:r>
    </ns0:p>
    <ns0:tbl>
      <ns0:tblPr>
        <ns0:tblStyle ns0:val="38"/>
        <ns0:tblW ns0:w="4999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947"/>
        <ns0:gridCol ns0:w="3390"/>
        <ns0:gridCol ns0:w="3412"/>
      </ns0:tblGrid>
      <ns0:tr ns2:paraId="7604B1F7">
        <ns0:trPr>
          <ns0:cantSplit/>
          <ns0:jc ns0:val="center"/>
        </ns0:trPr>
        <ns0:tc>
          <ns0:tcPr>
            <ns0:tcW ns0:w="1511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756EBB7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主体</ns0:t>
            </ns0:r>
          </ns0:p>
        </ns0:tc>
        <ns0:tc>
          <ns0:tcPr>
            <ns0:tcW ns0:w="1738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DF5192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上层持有人或合伙人</ns0:t>
            </ns0:r>
          </ns0:p>
        </ns0:tc>
        <ns0:tc>
          <ns0:tcPr>
            <ns0:tcW ns0:w="1749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CA9E774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穿透要点</ns0:t>
            </ns0:r>
          </ns0:p>
        </ns0:tc>
      </ns0:tr>
      <ns0:tr ns2:paraId="6C64000E">
        <ns0:trPr>
          <ns0:cantSplit/>
          <ns0:jc ns0:val="center"/>
        </ns0:trPr>
        <ns0:tc>
          <ns0:tcPr>
            <ns0:tcW ns0:w="15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70A3B8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738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A36807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74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874925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1DB9449C">
        <ns0:trPr>
          <ns0:cantSplit/>
          <ns0:jc ns0:val="center"/>
        </ns0:trPr>
        <ns0:tc>
          <ns0:tcPr>
            <ns0:tcW ns0:w="15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E2B609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738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8B220A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74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EDA540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1EF3D19B">
        <ns0:trPr>
          <ns0:cantSplit/>
          <ns0:jc ns0:val="center"/>
        </ns0:trPr>
        <ns0:tc>
          <ns0:tcPr>
            <ns0:tcW ns0:w="15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979A6F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738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35D762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74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3A206E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621317B">
        <ns0:trPr>
          <ns0:cantSplit/>
          <ns0:jc ns0:val="center"/>
        </ns0:trPr>
        <ns0:tc>
          <ns0:tcPr>
            <ns0:tcW ns0:w="151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7B86C6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738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A59CF4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74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503EAD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043FC90B">
      <ns0:pPr>
        <ns0:spacing ns0:after="0"/>
      </ns0:pPr>
    </ns0:p>
    <ns0:p ns2:paraId="0B0AABA4">
      <ns0:pPr>
        <ns0:pStyle ns0:val="5"/>
        <ns0:ind ns0:firstLine="0"/>
      </ns0:pPr>
      <ns0:bookmarkStart ns0:id="12" ns0:name="_Toc874995488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2.4 核心团队介绍</ns0:t>
      </ns0:r>
      <ns0:bookmarkEnd ns0:id="12"/>
    </ns0:p>
    <ns0:p ns2:paraId="3DDAE610">
      <ns0:pPr>
        <ns0:pStyle ns0:val="6"/>
        <ns0:ind ns0:firstLine="0"/>
      </ns0:pPr>
      <ns0:bookmarkStart ns0:id="13" ns0:name="_Toc81152160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2.4.1 创始人及核心管理人员</ns0:t>
      </ns0:r>
      <ns0:bookmarkEnd ns0:id="13"/>
    </ns0:p>
    <ns0:p ns2:paraId="251501A8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1DF17CCB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5FE4D7A4">
      <ns0:pPr>
        <ns0:pStyle ns0:val="6"/>
        <ns0:ind ns0:firstLine="0"/>
      </ns0:pPr>
      <ns0:bookmarkStart ns0:id="14" ns0:name="_Toc272237275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2.4.2 联合创始人及核心管理人员</ns0:t>
      </ns0:r>
      <ns0:bookmarkEnd ns0:id="14"/>
    </ns0:p>
    <ns0:p ns2:paraId="02628DDD">
      <ns0:pPr>
        <ns0:bidi ns0:val="0"/>
        <ns0:ind ns0:firstLine="480" ns0:firstLineChars="200"/>
        <ns0:rPr>
          <ns0:rFonts ns0:hint="eastAsia"/>
          <ns0:lang ns0:eastAsia="zh-CN"/>
        </ns0:rPr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  <ns0:r>
        <ns0:rPr>
          <ns0:rFonts ns0:hint="eastAsia"/>
        </ns0:rPr>
        <ns0:t/>
      </ns0:r>
      <ns0:r>
        <ns0:rPr>
          <ns0:rFonts ns0:hint="eastAsia"/>
          <ns0:lang ns0:eastAsia="zh-CN"/>
        </ns0:rPr>
        <ns0:t/>
      </ns0:r>
    </ns0:p>
    <ns0:p ns2:paraId="069E9C52">
      <ns0:pPr>
        <ns0:pStyle ns0:val="6"/>
        <ns0:ind ns0:firstLine="0"/>
      </ns0:pPr>
      <ns0:bookmarkStart ns0:id="15" ns0:name="_Toc1351712815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2.4.3 核心技术或科研团队</ns0:t>
      </ns0:r>
      <ns0:bookmarkEnd ns0:id="15"/>
    </ns0:p>
    <ns0:p ns2:paraId="0C01F528">
      <ns0:pPr>
        <ns0:bidi ns0:val="0"/>
        <ns0:ind ns0:firstLine="480" ns0:firstLineChars="200"/>
        <ns0:rPr>
          <ns0:rFonts ns0:hint="eastAsia"/>
          <ns0:lang ns0:eastAsia="zh-CN"/>
        </ns0:rPr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  <ns0:r>
        <ns0:rPr>
          <ns0:rFonts ns0:hint="eastAsia"/>
        </ns0:rPr>
        <ns0:t/>
      </ns0:r>
      <ns0:r>
        <ns0:rPr>
          <ns0:rFonts ns0:hint="eastAsia"/>
          <ns0:lang ns0:eastAsia="zh-CN"/>
        </ns0:rPr>
        <ns0:t/>
      </ns0:r>
    </ns0:p>
    <ns0:p ns2:paraId="3161383A">
      <ns0:pPr>
        <ns0:pStyle ns0:val="5"/>
        <ns0:ind ns0:firstLine="0"/>
      </ns0:pPr>
      <ns0:bookmarkStart ns0:id="16" ns0:name="_Toc7780092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2.5 组织架构</ns0:t>
      </ns0:r>
      <ns0:bookmarkEnd ns0:id="16"/>
    </ns0:p>
    <ns0:tbl>
      <ns0:tblPr>
        <ns0:tblStyle ns0:val="38"/>
        <ns0:tblW ns0:w="4998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194"/>
        <ns0:gridCol ns0:w="3194"/>
        <ns0:gridCol ns0:w="3359"/>
      </ns0:tblGrid>
      <ns0:tr ns2:paraId="5F74EE0E">
        <ns0:trPr>
          <ns0:cantSplit/>
          <ns0:jc ns0:val="center"/>
        </ns0:trPr>
        <ns0:tc>
          <ns0:tcPr>
            <ns0:tcW ns0:w="1638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F4E3CB1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{{组织架构图}}</ns0:t>
            </ns0:r>
          </ns0:p>
        </ns0:tc>
        <ns0:tc>
          <ns0:tcPr>
            <ns0:tcW ns0:w="1638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A1E999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  <ns0:t/>
            </ns0:r>
          </ns0:p>
        </ns0:tc>
        <ns0:tc>
          <ns0:tcPr>
            <ns0:tcW ns0:w="1722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74CD150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  <ns0:t/>
            </ns0:r>
          </ns0:p>
        </ns0:tc>
      </ns0:tr>
    </ns0:tbl>
    <ns0:p ns2:paraId="584CE6E1">
      <ns0:pPr>
        <ns0:spacing ns0:after="0"/>
      </ns0:pPr>
    </ns0:p>
    <ns0:p ns2:paraId="10EB70CA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191F3DC0">
      <ns0:pPr>
        <ns0:pStyle ns0:val="5"/>
        <ns0:ind ns0:firstLine="0"/>
      </ns0:pPr>
      <ns0:bookmarkStart ns0:id="17" ns0:name="_Toc1910987424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2.6 关联公司及关联交易</ns0:t>
      </ns0:r>
      <ns0:bookmarkEnd ns0:id="17"/>
    </ns0:p>
    <ns0:tbl>
      <ns0:tblPr>
        <ns0:tblStyle ns0:val="38"/>
        <ns0:tblW ns0:w="4999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797"/>
        <ns0:gridCol ns0:w="5952"/>
      </ns0:tblGrid>
      <ns0:tr ns2:paraId="015C97E9">
        <ns0:trPr>
          <ns0:cantSplit/>
          <ns0:jc ns0:val="center"/>
        </ns0:trPr>
        <ns0:tc>
          <ns0:tcPr>
            <ns0:tcW ns0:w="1947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F717FD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关联主体或事项</ns0:t>
            </ns0:r>
          </ns0:p>
        </ns0:tc>
        <ns0:tc>
          <ns0:tcPr>
            <ns0:tcW ns0:w="3052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5F1F17EE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关联关系及投资相关情况</ns0:t>
            </ns0:r>
          </ns0:p>
        </ns0:tc>
      </ns0:tr>
      <ns0:tr ns2:paraId="1ED0368F">
        <ns0:trPr>
          <ns0:cantSplit/>
          <ns0:jc ns0:val="center"/>
        </ns0:trPr>
        <ns0:tc>
          <ns0:tcPr>
            <ns0:tcW ns0:w="1947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7DE792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052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FC64C25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6B959C43">
      <ns0:pPr>
        <ns0:pStyle ns0:val="5"/>
        <ns0:spacing ns0:line="360" ns0:lineRule="auto"/>
        <ns0:ind ns0:firstLine="0"/>
      </ns0:pPr>
      <ns0:bookmarkStart ns0:id="18" ns0:name="_Toc200210636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2.7 资质、认证及荣誉情况</ns0:t>
      </ns0:r>
      <ns0:bookmarkEnd ns0:id="18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381"/>
        <ns0:gridCol ns0:w="7143"/>
      </ns0:tblGrid>
      <ns0:tr ns2:paraId="0B92D060">
        <ns0:trPr>
          <ns0:jc ns0:val="center"/>
          <ns0:tblHeader/>
        </ns0:trPr>
        <ns0:tc>
          <ns0:tcPr>
            <ns0:tcW ns0:w="2381" ns0:type="dxa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0966E4C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类别</ns0:t>
            </ns0:r>
          </ns0:p>
        </ns0:tc>
        <ns0:tc>
          <ns0:tcPr>
            <ns0:tcW ns0:w="71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  <ns0:shd ns0:val="clear" ns0:color="auto" ns0:fill="D9D9D9"/>
          </ns0:tcPr>
          <ns0:p ns2:paraId="595C7A9A">
            <ns0:pPr>
              <ns0:bidi ns0:val="0"/>
              <ns0:ind ns0:firstLine="480" ns0:firstLineChars="200"/>
              <ns0:rPr>
                <ns0:rFonts ns0:hint="eastAsia"/>
              </ns0:rPr>
              <ns0:jc ns0:val="center"/>
              <ns0:spacing ns0:line="276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1"/>
                <ns0:bCs ns0:val="1"/>
              </ns0:rPr>
              <ns0:t>资质、认证或荣誉情况</ns0:t>
            </ns0:r>
          </ns0:p>
        </ns0:tc>
      </ns0:tr>
      <ns0:tr ns2:paraId="0B92D060">
        <ns0:trPr>
          <ns0:jc ns0:val="center"/>
        </ns0:trPr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0966E4C">
            <ns0:pPr>
              <ns0:spacing ns0:after="0" ns0:line="360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0"/>
                <ns0:sz ns0:val="24"/>
                <ns0:szCs ns0:val="24"/>
                <ns0:bCs ns0:val="0"/>
              </ns0:rPr>
              <ns0:t>{{行项}}</ns0:t>
            </ns0:r>
          </ns0:p>
        </ns0:tc>
        <ns0:tc>
          <ns0:tcPr>
            <ns0:tcW ns0:w="71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95C7A9A">
            <ns0:pPr>
              <ns0:bidi ns0:val="0"/>
              <ns0:ind ns0:firstLine="480" ns0:firstLineChars="200"/>
              <ns0:rPr>
                <ns0:rFonts ns0:hint="eastAsia"/>
              </ns0:rPr>
              <ns0:jc ns0:val="left"/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A2955F0">
        <ns0:trPr>
          <ns0:jc ns0:val="center"/>
        </ns0:trPr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75B6E35">
            <ns0:pPr>
              <ns0:spacing ns0:after="0" ns0:line="360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0"/>
                <ns0:sz ns0:val="24"/>
                <ns0:szCs ns0:val="24"/>
                <ns0:bCs ns0:val="0"/>
              </ns0:rPr>
              <ns0:t>{{行项}}</ns0:t>
            </ns0:r>
          </ns0:p>
        </ns0:tc>
        <ns0:tc>
          <ns0:tcPr>
            <ns0:tcW ns0:w="71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185AB6D">
            <ns0:pPr>
              <ns0:bidi ns0:val="0"/>
              <ns0:ind ns0:firstLine="480" ns0:firstLineChars="200"/>
              <ns0:rPr>
                <ns0:rFonts ns0:hint="eastAsia"/>
              </ns0:rPr>
              <ns0:jc ns0:val="left"/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13D15F5">
        <ns0:trPr>
          <ns0:jc ns0:val="center"/>
        </ns0:trPr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AB8238F">
            <ns0:pPr>
              <ns0:spacing ns0:after="0" ns0:line="360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0"/>
                <ns0:sz ns0:val="24"/>
                <ns0:szCs ns0:val="24"/>
                <ns0:bCs ns0:val="0"/>
              </ns0:rPr>
              <ns0:t>{{行项}}</ns0:t>
            </ns0:r>
          </ns0:p>
        </ns0:tc>
        <ns0:tc>
          <ns0:tcPr>
            <ns0:tcW ns0:w="71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54C3074">
            <ns0:pPr>
              <ns0:bidi ns0:val="0"/>
              <ns0:ind ns0:firstLine="480" ns0:firstLineChars="200"/>
              <ns0:rPr>
                <ns0:rFonts ns0:hint="eastAsia"/>
              </ns0:rPr>
              <ns0:jc ns0:val="left"/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lang ns0:val="en-US" ns0:eastAsia="zh-CN"/>
                <ns0:sz ns0:val="24"/>
                <ns0:szCs ns0:val="24"/>
                <ns0:b ns0:val="0"/>
                <ns0:bCs ns0:val="0"/>
              </ns0:rPr>
              <ns0:t>{{据实填写}}</ns0:t>
            </ns0:r>
            <ns0:r>
              <ns0:rPr>
                <ns0:rFonts ns0:hint="eastAsia"/>
              </ns0:rPr>
              <ns0:t/>
            </ns0:r>
          </ns0:p>
        </ns0:tc>
      </ns0:tr>
      <ns0:tr ns2:paraId="5A6923E6">
        <ns0:trPr>
          <ns0:jc ns0:val="center"/>
        </ns0:trPr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A00F779">
            <ns0:pPr>
              <ns0:spacing ns0:after="0" ns0:line="360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0"/>
                <ns0:sz ns0:val="24"/>
                <ns0:szCs ns0:val="24"/>
                <ns0:bCs ns0:val="0"/>
              </ns0:rPr>
              <ns0:t>{{行项}}</ns0:t>
            </ns0:r>
          </ns0:p>
        </ns0:tc>
        <ns0:tc>
          <ns0:tcPr>
            <ns0:tcW ns0:w="71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AD8E44B">
            <ns0:pPr>
              <ns0:bidi ns0:val="0"/>
              <ns0:ind ns0:firstLine="480" ns0:firstLineChars="200"/>
              <ns0:rPr>
                <ns0:rFonts ns0:hint="eastAsia"/>
              </ns0:rPr>
              <ns0:jc ns0:val="left"/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9612653">
        <ns0:trPr>
          <ns0:jc ns0:val="center"/>
        </ns0:trPr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B853A0C">
            <ns0:pPr>
              <ns0:spacing ns0:after="0" ns0:line="360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0"/>
                <ns0:sz ns0:val="24"/>
                <ns0:szCs ns0:val="24"/>
                <ns0:bCs ns0:val="0"/>
              </ns0:rPr>
              <ns0:t>{{行项}}</ns0:t>
            </ns0:r>
          </ns0:p>
        </ns0:tc>
        <ns0:tc>
          <ns0:tcPr>
            <ns0:tcW ns0:w="71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600EA7F">
            <ns0:pPr>
              <ns0:bidi ns0:val="0"/>
              <ns0:ind ns0:firstLine="480" ns0:firstLineChars="200"/>
              <ns0:rPr>
                <ns0:rFonts ns0:hint="eastAsia"/>
              </ns0:rPr>
              <ns0:jc ns0:val="left"/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9E2B8F7">
        <ns0:trPr>
          <ns0:jc ns0:val="center"/>
        </ns0:trPr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B69B349">
            <ns0:pPr>
              <ns0:spacing ns0:after="0" ns0:line="360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0"/>
                <ns0:sz ns0:val="24"/>
                <ns0:szCs ns0:val="24"/>
                <ns0:bCs ns0:val="0"/>
              </ns0:rPr>
              <ns0:t>{{行项}}</ns0:t>
            </ns0:r>
          </ns0:p>
        </ns0:tc>
        <ns0:tc>
          <ns0:tcPr>
            <ns0:tcW ns0:w="7143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2F11298">
            <ns0:pPr>
              <ns0:bidi ns0:val="0"/>
              <ns0:ind ns0:firstLine="480" ns0:firstLineChars="200"/>
              <ns0:rPr>
                <ns0:rFonts ns0:hint="eastAsia"/>
              </ns0:rPr>
              <ns0:jc ns0:val="left"/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6ABF0E73">
      <ns0:pPr>
        <ns0:pStyle ns0:val="4"/>
        <ns0:ind ns0:firstLine="0"/>
      </ns0:pPr>
      <ns0:bookmarkStart ns0:id="19" ns0:name="_Toc1980768050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3、产品与技术</ns0:t>
      </ns0:r>
      <ns0:bookmarkEnd ns0:id="19"/>
    </ns0:p>
    <ns0:p ns2:paraId="5A5ECB4A">
      <ns0:pPr>
        <ns0:pStyle ns0:val="5"/>
        <ns0:ind ns0:firstLine="0"/>
      </ns0:pPr>
      <ns0:bookmarkStart ns0:id="20" ns0:name="_Toc477120556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3.1 产品概念总览</ns0:t>
      </ns0:r>
      <ns0:bookmarkEnd ns0:id="20"/>
    </ns0:p>
    <ns0:p ns2:paraId="488F97E9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  <ns0:r>
        <ns0:t/>
      </ns0:r>
      <ns0:r>
        <ns0:rPr>
          <ns0:rFonts ns0:hint="eastAsia"/>
          <ns0:lang ns0:val="en-US" ns0:eastAsia="zh-CN"/>
        </ns0:rPr>
        <ns0:t/>
      </ns0:r>
      <ns0:r>
        <ns0:t/>
      </ns0:r>
      <ns0:r>
        <ns0:rPr>
          <ns0:rFonts ns0:hint="eastAsia"/>
          <ns0:lang ns0:val="en-US" ns0:eastAsia="zh-CN"/>
        </ns0:rPr>
        <ns0:t/>
      </ns0:r>
      <ns0:r>
        <ns0:t/>
      </ns0:r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381"/>
        <ns0:gridCol ns0:w="2381"/>
        <ns0:gridCol ns0:w="2381"/>
        <ns0:gridCol ns0:w="2381"/>
      </ns0:tblGrid>
      <ns0:tr ns2:paraId="012C1D85">
        <ns0:trPr>
          <ns0:cantSplit/>
          <ns0:jc ns0:val="center"/>
        </ns0:trPr>
        <ns0:tc>
          <ns0:tcPr>
            <ns0:tcW ns0:w="1530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A1A8577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核心产品</ns0:t>
            </ns0:r>
          </ns0:p>
        </ns0:tc>
        <ns0:tc>
          <ns0:tcPr>
            <ns0:tcW ns0:w="2381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3BC3D802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产品定义/核心功能</ns0:t>
            </ns0:r>
          </ns0:p>
        </ns0:tc>
        <ns0:tc>
          <ns0:tcPr>
            <ns0:tcW ns0:w="2835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5AB1CF0E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应用场景/目标客户</ns0:t>
            </ns0:r>
          </ns0:p>
        </ns0:tc>
        <ns0:tc>
          <ns0:tcPr>
            <ns0:tcW ns0:w="2154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1E7AF8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商业化进展</ns0:t>
            </ns0:r>
          </ns0:p>
        </ns0:tc>
      </ns0:tr>
      <ns0:tr ns2:paraId="48C4382F">
        <ns0:trPr>
          <ns0:cantSplit/>
          <ns0:jc ns0:val="center"/>
        </ns0:trPr>
        <ns0:tc>
          <ns0:tcPr>
            <ns0:tcW ns0:w="153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910D88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9448AA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83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D573E2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15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8F7D83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A63560A">
        <ns0:trPr>
          <ns0:cantSplit/>
          <ns0:jc ns0:val="center"/>
        </ns0:trPr>
        <ns0:tc>
          <ns0:tcPr>
            <ns0:tcW ns0:w="153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9D6D28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282407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83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0C1A43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15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79E162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1502AAEC">
        <ns0:trPr>
          <ns0:cantSplit/>
          <ns0:jc ns0:val="center"/>
        </ns0:trPr>
        <ns0:tc>
          <ns0:tcPr>
            <ns0:tcW ns0:w="153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642242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EFC23E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83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59F29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15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34E004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58C07DFA">
        <ns0:trPr>
          <ns0:cantSplit/>
          <ns0:jc ns0:val="center"/>
        </ns0:trPr>
        <ns0:tc>
          <ns0:tcPr>
            <ns0:tcW ns0:w="153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DFE65D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D6B835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83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51DB3F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15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4E906C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DA8A3A3">
        <ns0:trPr>
          <ns0:cantSplit/>
          <ns0:jc ns0:val="center"/>
        </ns0:trPr>
        <ns0:tc>
          <ns0:tcPr>
            <ns0:tcW ns0:w="153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E84F4F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3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6749D8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83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2911FB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15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2FE595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7D1D5CDF">
      <ns0:pPr>
        <ns0:spacing ns0:after="0"/>
      </ns0:pPr>
    </ns0:p>
    <ns0:p ns2:paraId="6C566D4A">
      <ns0:pPr>
        <ns0:pStyle ns0:val="5"/>
        <ns0:ind ns0:firstLine="0"/>
      </ns0:pPr>
      <ns0:bookmarkStart ns0:id="21" ns0:name="_Toc261246794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3.2 核心技术路线</ns0:t>
      </ns0:r>
      <ns0:bookmarkEnd ns0:id="21"/>
    </ns0:p>
    <ns0:p ns2:paraId="77D9910C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60FC0600">
      <ns0:pPr>
        <ns0:bidi ns0:val="0"/>
        <ns0:ind ns0:firstLine="480" ns0:firstLineChars="200"/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63F68BA8">
      <ns0:pPr>
        <ns0:pStyle ns0:val="5"/>
        <ns0:ind ns0:firstLine="0"/>
      </ns0:pPr>
      <ns0:bookmarkStart ns0:id="22" ns0:name="_Toc1318292290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3.3 产品矩阵</ns0:t>
      </ns0:r>
      <ns0:bookmarkEnd ns0:id="22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192"/>
        <ns0:gridCol ns0:w="2444"/>
        <ns0:gridCol ns0:w="2444"/>
        <ns0:gridCol ns0:w="2444"/>
      </ns0:tblGrid>
      <ns0:tr ns2:paraId="4DF9CF9E">
        <ns0:trPr>
          <ns0:cantSplit/>
          <ns0:jc ns0:val="center"/>
        </ns0:trPr>
        <ns0:tc>
          <ns0:tcPr>
            <ns0:tcW ns0:w="2192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7D97941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核心技术</ns0:t>
            </ns0:r>
          </ns0:p>
        </ns0:tc>
        <ns0:tc>
          <ns0:tcPr>
            <ns0:tcW ns0:w="2444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2694C81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技术描述/原理</ns0:t>
            </ns0:r>
          </ns0:p>
        </ns0:tc>
        <ns0:tc>
          <ns0:tcPr>
            <ns0:tcW ns0:w="2444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745F17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技术来源/权属</ns0:t>
            </ns0:r>
          </ns0:p>
        </ns0:tc>
        <ns0:tc>
          <ns0:tcPr>
            <ns0:tcW ns0:w="2444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BCCC8E1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技术门槛/产品作用</ns0:t>
            </ns0:r>
          </ns0:p>
        </ns0:tc>
      </ns0:tr>
      <ns0:tr ns2:paraId="20A71622">
        <ns0:trPr>
          <ns0:cantSplit/>
          <ns0:jc ns0:val="center"/>
        </ns0:trPr>
        <ns0:tc>
          <ns0:tcPr>
            <ns0:tcW ns0:w="2192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62CC02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9D94C9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969435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D08375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AA68FCF">
        <ns0:trPr>
          <ns0:cantSplit/>
          <ns0:jc ns0:val="center"/>
        </ns0:trPr>
        <ns0:tc>
          <ns0:tcPr>
            <ns0:tcW ns0:w="2192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521C32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1DA740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4B09D7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9820F3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A11F8FB">
        <ns0:trPr>
          <ns0:cantSplit/>
          <ns0:jc ns0:val="center"/>
        </ns0:trPr>
        <ns0:tc>
          <ns0:tcPr>
            <ns0:tcW ns0:w="2192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778CB1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E2D43D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6784EE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EC750E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C357640">
        <ns0:trPr>
          <ns0:cantSplit/>
          <ns0:jc ns0:val="center"/>
        </ns0:trPr>
        <ns0:tc>
          <ns0:tcPr>
            <ns0:tcW ns0:w="2192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BB7B19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77BE31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28BB8D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563D74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566C5A65">
        <ns0:trPr>
          <ns0:cantSplit/>
          <ns0:jc ns0:val="center"/>
        </ns0:trPr>
        <ns0:tc>
          <ns0:tcPr>
            <ns0:tcW ns0:w="2192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4C8BD5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E05554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497665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4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0F632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18F7AFE9">
      <ns0:pPr>
        <ns0:spacing ns0:after="0"/>
      </ns0:pPr>
    </ns0:p>
    <ns0:p ns2:paraId="11848A8D">
      <ns0:pPr>
        <ns0:pStyle ns0:val="2"/>
      </ns0:pPr>
    </ns0:p>
    <ns0:p ns2:paraId="49211F25"/>
    <ns0:p ns2:paraId="41B038D2">
      <ns0:pPr>
        <ns0:pStyle ns0:val="2"/>
      </ns0:pPr>
    </ns0:p>
    <ns0:p ns2:paraId="5E6C3F7B">
      <ns0:pPr>
        <ns0:pStyle ns0:val="5"/>
        <ns0:ind ns0:firstLine="0"/>
      </ns0:pPr>
      <ns0:bookmarkStart ns0:id="23" ns0:name="_Toc949731931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3.4 场景应用</ns0:t>
      </ns0:r>
      <ns0:bookmarkEnd ns0:id="23"/>
    </ns0:p>
    <ns0:tbl>
      <ns0:tblPr>
        <ns0:tblStyle ns0:val="38"/>
        <ns0:tblW ns0:w="4999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651"/>
        <ns0:gridCol ns0:w="6098"/>
      </ns0:tblGrid>
      <ns0:tr ns2:paraId="3F24A240">
        <ns0:trPr>
          <ns0:tblHeader/>
          <ns0:jc ns0:val="center"/>
        </ns0:trPr>
        <ns0:tc>
          <ns0:tcPr>
            <ns0:tcW ns0:w="1872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04C8FEE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应用场景</ns0:t>
            </ns0:r>
          </ns0:p>
        </ns0:tc>
        <ns0:tc>
          <ns0:tcPr>
            <ns0:tcW ns0:w="3127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BA3CF0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  <ns0:lang ns0:eastAsia="zh-CN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解决方案</ns0:t>
            </ns0:r>
            <ns0:r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  <ns0:lang ns0:val="en-US" ns0:eastAsia="zh-CN"/>
              </ns0:rPr>
              <ns0:t/>
            </ns0:r>
          </ns0:p>
        </ns0:tc>
      </ns0:tr>
      <ns0:tr ns2:paraId="5C7B390B">
        <ns0:trPr>
          <ns0:jc ns0:val="center"/>
        </ns0:trPr>
        <ns0:tc>
          <ns0:tcPr>
            <ns0:tcW ns0:w="187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21CFA2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lang ns0:val="en-US" ns0:eastAsia="zh-CN"/>
                <ns0:sz ns0:val="24"/>
                <ns0:szCs ns0:val="24"/>
                <ns0:b ns0:val="0"/>
                <ns0:bCs ns0:val="0"/>
              </ns0:rPr>
              <ns0:t>{{行项}}</ns0:t>
            </ns0:r>
            <ns0:r>
              <ns0:rPr>
                <ns0:rFonts ns0:hint="eastAsia"/>
              </ns0:rPr>
              <ns0:t/>
            </ns0:r>
          </ns0:p>
        </ns0:tc>
        <ns0:tc>
          <ns0:tcPr>
            <ns0:tcW ns0:w="31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F816946">
            <ns0:pPr>
              <ns0:bidi ns0:val="0"/>
              <ns0:ind ns0:left="0" ns0:leftChars="0"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109EDA1B">
        <ns0:trPr>
          <ns0:jc ns0:val="center"/>
        </ns0:trPr>
        <ns0:tc>
          <ns0:tcPr>
            <ns0:tcW ns0:w="187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179FF1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2A3BF9B">
            <ns0:pPr>
              <ns0:bidi ns0:val="0"/>
              <ns0:ind ns0:left="0" ns0:leftChars="0"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000282D">
        <ns0:trPr>
          <ns0:jc ns0:val="center"/>
        </ns0:trPr>
        <ns0:tc>
          <ns0:tcPr>
            <ns0:tcW ns0:w="187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8BB569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7677EDE">
            <ns0:pPr>
              <ns0:bidi ns0:val="0"/>
              <ns0:ind ns0:left="0" ns0:leftChars="0"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7CA1DB3B">
        <ns0:trPr>
          <ns0:jc ns0:val="center"/>
        </ns0:trPr>
        <ns0:tc>
          <ns0:tcPr>
            <ns0:tcW ns0:w="187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B7FAE13">
            <ns0:pPr>
              <ns0:bidi ns0:val="0"/>
              <ns0:jc ns0:val="center"/>
              <ns0:rPr>
                <ns0:rFonts ns0:hint="default" ns0:eastAsia="FangSong_GB2312"/>
                <ns0:lang ns0:val="en-US" ns0:eastAsia="zh-CN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lang ns0:val="en-US" ns0:eastAsia="zh-CN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27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DE1C7C4">
            <ns0:pPr>
              <ns0:bidi ns0:val="0"/>
              <ns0:ind ns0:left="0" ns0:leftChars="0"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582DF83F">
      <ns0:pPr>
        <ns0:spacing ns0:after="0"/>
      </ns0:pPr>
    </ns0:p>
    <ns0:p ns2:paraId="1BBB4A2F">
      <ns0:pPr>
        <ns0:pStyle ns0:val="5"/>
        <ns0:ind ns0:firstLine="0"/>
      </ns0:pPr>
      <ns0:bookmarkStart ns0:id="24" ns0:name="_Toc2046099813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3.5 核心技术沿革</ns0:t>
      </ns0:r>
      <ns0:bookmarkEnd ns0:id="24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250"/>
        <ns0:gridCol ns0:w="3710"/>
        <ns0:gridCol ns0:w="3681"/>
      </ns0:tblGrid>
      <ns0:tr ns2:paraId="6A4DE727">
        <ns0:trPr>
          <ns0:cantSplit/>
          <ns0:jc ns0:val="center"/>
        </ns0:trPr>
        <ns0:tc>
          <ns0:tcPr>
            <ns0:tcW ns0:w="2250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1A6449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年份</ns0:t>
            </ns0:r>
          </ns0:p>
        </ns0:tc>
        <ns0:tc>
          <ns0:tcPr>
            <ns0:tcW ns0:w="3710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35B81B8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代表成果</ns0:t>
            </ns0:r>
          </ns0:p>
        </ns0:tc>
        <ns0:tc>
          <ns0:tcPr>
            <ns0:tcW ns0:w="3681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21AD2C6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对现有产品/技术的作用</ns0:t>
            </ns0:r>
          </ns0:p>
        </ns0:tc>
      </ns0:tr>
      <ns0:tr ns2:paraId="76542C1A">
        <ns0:trPr>
          <ns0:cantSplit/>
          <ns0:jc ns0:val="center"/>
        </ns0:trPr>
        <ns0:tc>
          <ns0:tcPr>
            <ns0:tcW ns0:w="225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AFA1A2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71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D12BFE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36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86645AC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76534A0">
        <ns0:trPr>
          <ns0:cantSplit/>
          <ns0:jc ns0:val="center"/>
        </ns0:trPr>
        <ns0:tc>
          <ns0:tcPr>
            <ns0:tcW ns0:w="225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2921FD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71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E5E488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36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6C1F221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C8CA90C">
        <ns0:trPr>
          <ns0:cantSplit/>
          <ns0:jc ns0:val="center"/>
        </ns0:trPr>
        <ns0:tc>
          <ns0:tcPr>
            <ns0:tcW ns0:w="225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19F616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710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C4E089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3681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8D6FEAA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03F4957E">
      <ns0:pPr>
        <ns0:rPr>
          <ns0:rFonts ns0:hint="default"/>
          <ns0:lang ns0:val="en-US" ns0:eastAsia="zh-CN"/>
        </ns0:rPr>
      </ns0:pPr>
      <ns0:r>
        <ns0:rPr>
          <ns0:rFonts ns0:hint="default"/>
          <ns0:lang ns0:val="en-US" ns0:eastAsia="zh-CN"/>
        </ns0:rPr>
        <ns0:br ns0:type="page"/>
      </ns0:r>
    </ns0:p>
    <ns0:p ns2:paraId="73A1898D">
      <ns0:pPr>
        <ns0:pStyle ns0:val="5"/>
        <ns0:ind ns0:firstLine="0"/>
      </ns0:pPr>
      <ns0:bookmarkStart ns0:id="25" ns0:name="_Toc1143917680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3.6 知识产权及数据权属</ns0:t>
      </ns0:r>
      <ns0:bookmarkEnd ns0:id="25"/>
    </ns0:p>
    <ns0:tbl>
      <ns0:tblPr>
        <ns0:tblStyle ns0:val="38"/>
        <ns0:tblW ns0:w="4999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633"/>
        <ns0:gridCol ns0:w="6116"/>
      </ns0:tblGrid>
      <ns0:tr ns2:paraId="5EE976A2">
        <ns0:trPr>
          <ns0:cantSplit/>
          <ns0:jc ns0:val="center"/>
        </ns0:trPr>
        <ns0:tc>
          <ns0:tcPr>
            <ns0:tcW ns0:w="1863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8D28648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知识产权类别</ns0:t>
            </ns0:r>
          </ns0:p>
        </ns0:tc>
        <ns0:tc>
          <ns0:tcPr>
            <ns0:tcW ns0:w="3136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C332522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权属及进展</ns0:t>
            </ns0:r>
            <ns0:r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  <ns0:lang ns0:val="en-US" ns0:eastAsia="zh-CN"/>
              </ns0:rPr>
              <ns0:t/>
            </ns0:r>
            <ns0:r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  <ns0:t/>
            </ns0:r>
          </ns0:p>
        </ns0:tc>
      </ns0:tr>
      <ns0:tr ns2:paraId="11DEBF39">
        <ns0:trPr>
          <ns0:cantSplit/>
          <ns0:jc ns0:val="center"/>
        </ns0:trPr>
        <ns0:tc>
          <ns0:tcPr>
            <ns0:tcW ns0:w="186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CA73F0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3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8ADEF5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90F51B0">
        <ns0:trPr>
          <ns0:cantSplit/>
          <ns0:jc ns0:val="center"/>
        </ns0:trPr>
        <ns0:tc>
          <ns0:tcPr>
            <ns0:tcW ns0:w="186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C1C093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3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B9CAAA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0D68ADF">
        <ns0:trPr>
          <ns0:cantSplit/>
          <ns0:jc ns0:val="center"/>
        </ns0:trPr>
        <ns0:tc>
          <ns0:tcPr>
            <ns0:tcW ns0:w="186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3C54EE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3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226696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7600C4D">
        <ns0:trPr>
          <ns0:cantSplit/>
          <ns0:jc ns0:val="center"/>
        </ns0:trPr>
        <ns0:tc>
          <ns0:tcPr>
            <ns0:tcW ns0:w="186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FBACA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3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BCBC92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56861787">
        <ns0:trPr>
          <ns0:cantSplit/>
          <ns0:jc ns0:val="center"/>
        </ns0:trPr>
        <ns0:tc>
          <ns0:tcPr>
            <ns0:tcW ns0:w="186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DF927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3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68B5B7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500D4A89">
      <ns0:pPr>
        <ns0:pStyle ns0:val="4"/>
        <ns0:ind ns0:firstLine="0"/>
      </ns0:pPr>
      <ns0:bookmarkStart ns0:id="26" ns0:name="_Toc1550839816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4、业务情况</ns0:t>
      </ns0:r>
      <ns0:bookmarkEnd ns0:id="26"/>
    </ns0:p>
    <ns0:p ns2:paraId="7A802A7F">
      <ns0:pPr>
        <ns0:pStyle ns0:val="5"/>
        <ns0:ind ns0:firstLine="0"/>
      </ns0:pPr>
      <ns0:bookmarkStart ns0:id="27" ns0:name="_Toc955763873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4.1 商业模式与销售策略</ns0:t>
      </ns0:r>
      <ns0:bookmarkEnd ns0:id="27"/>
    </ns0:p>
    <ns0:p ns2:paraId="52665290">
      <ns0:pPr>
        <ns0:bidi ns0:val="0"/>
        <ns0:ind ns0:firstLine="480" ns0:firstLineChars="200"/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eastAsia="zh-CN"/>
        </ns0:rPr>
        <ns0:t/>
      </ns0:r>
      <ns0:r>
        <ns0:t/>
      </ns0:r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207"/>
        <ns0:gridCol ns0:w="2439"/>
        <ns0:gridCol ns0:w="2439"/>
        <ns0:gridCol ns0:w="2439"/>
      </ns0:tblGrid>
      <ns0:tr ns2:paraId="089272EA">
        <ns0:trPr>
          <ns0:cantSplit/>
          <ns0:jc ns0:val="center"/>
        </ns0:trPr>
        <ns0:tc>
          <ns0:tcPr>
            <ns0:tcW ns0:w="2207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7405392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业务板块</ns0:t>
            </ns0:r>
          </ns0:p>
        </ns0:tc>
        <ns0:tc>
          <ns0:tcPr>
            <ns0:tcW ns0:w="2439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5486DB5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主要产品/服务</ns0:t>
            </ns0:r>
          </ns0:p>
        </ns0:tc>
        <ns0:tc>
          <ns0:tcPr>
            <ns0:tcW ns0:w="2439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5E1233D7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收入来源</ns0:t>
            </ns0:r>
          </ns0:p>
        </ns0:tc>
        <ns0:tc>
          <ns0:tcPr>
            <ns0:tcW ns0:w="2439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61B45B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销售与交付方式</ns0:t>
            </ns0:r>
          </ns0:p>
        </ns0:tc>
      </ns0:tr>
      <ns0:tr ns2:paraId="55FA0FEA">
        <ns0:trPr>
          <ns0:cantSplit/>
          <ns0:jc ns0:val="center"/>
        </ns0:trPr>
        <ns0:tc>
          <ns0:tcPr>
            <ns0:tcW ns0:w="2207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78EADB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59DA1F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A171CA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4427B6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F51C21E">
        <ns0:trPr>
          <ns0:cantSplit/>
          <ns0:jc ns0:val="center"/>
        </ns0:trPr>
        <ns0:tc>
          <ns0:tcPr>
            <ns0:tcW ns0:w="2207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9DEEA0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5584B2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619A18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9E765C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5503585">
        <ns0:trPr>
          <ns0:cantSplit/>
          <ns0:jc ns0:val="center"/>
        </ns0:trPr>
        <ns0:tc>
          <ns0:tcPr>
            <ns0:tcW ns0:w="2207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6C02D5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CFC2BAA">
            <ns0:pPr>
              <ns0:bidi ns0:val="0"/>
              <ns0:jc ns0:val="center"/>
              <ns0:rPr>
                <ns0:rFonts ns0:hint="eastAsia"/>
                <ns0:sz ns0:val="24"/>
                <ns0:szCs ns0:val="24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94E07D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439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9BFD6F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19B28649">
      <ns0:pPr>
        <ns0:pStyle ns0:val="5"/>
        <ns0:ind ns0:firstLine="0"/>
      </ns0:pPr>
      <ns0:bookmarkStart ns0:id="28" ns0:name="_Toc345733951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4.2 客户验证情况</ns0:t>
      </ns0:r>
      <ns0:bookmarkEnd ns0:id="28"/>
    </ns0:p>
    <ns0:p ns2:paraId="3695C463">
      <ns0:pPr>
        <ns0:pStyle ns0:val="6"/>
        <ns0:ind ns0:firstLine="0"/>
      </ns0:pPr>
      <ns0:bookmarkStart ns0:id="29" ns0:name="_Toc1807249322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4.2.1 核心已验证客户</ns0:t>
      </ns0:r>
      <ns0:bookmarkEnd ns0:id="29"/>
    </ns0:p>
    <ns0:p ns2:paraId="72D3B7AF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sz ns0:val="24"/>
          <ns0:szCs ns0:val="24"/>
        </ns0:rPr>
        <ns0:t/>
      </ns0:r>
      <ns0:r>
        <ns0:t/>
      </ns0:r>
    </ns0:p>
    <ns0:p ns2:paraId="652A2935">
      <ns0:pPr>
        <ns0:pStyle ns0:val="6"/>
        <ns0:ind ns0:firstLine="0"/>
      </ns0:pPr>
      <ns0:bookmarkStart ns0:id="30" ns0:name="_Toc430651686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4.2.2 其他已签约客户</ns0:t>
      </ns0:r>
      <ns0:bookmarkEnd ns0:id="30"/>
    </ns0:p>
    <ns0:p ns2:paraId="4B7F35A5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5875A245">
      <ns0:pPr>
        <ns0:pStyle ns0:val="6"/>
        <ns0:ind ns0:firstLine="0"/>
      </ns0:pPr>
      <ns0:bookmarkStart ns0:id="31" ns0:name="_Toc942996212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4.2.3 报告期进行中项目</ns0:t>
      </ns0:r>
      <ns0:bookmarkEnd ns0:id="31"/>
    </ns0:p>
    <ns0:p ns2:paraId="4C5F0FB7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  <ns0:r>
        <ns0:rPr>
          <ns0:rFonts ns0:hint="eastAsia"/>
        </ns0:rPr>
        <ns0:t/>
      </ns0:r>
      <ns0:r>
        <ns0:t/>
      </ns0:r>
    </ns0:p>
    <ns0:p ns2:paraId="7476ACBD">
      <ns0:pPr>
        <ns0:pStyle ns0:val="6"/>
        <ns0:ind ns0:firstLine="0"/>
      </ns0:pPr>
      <ns0:bookmarkStart ns0:id="32" ns0:name="_Toc508020224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4.2.4 其他Pipeline或客户验证</ns0:t>
      </ns0:r>
      <ns0:bookmarkEnd ns0:id="32"/>
    </ns0:p>
    <ns0:p ns2:paraId="6FD11ABC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0F77F865">
      <ns0:pPr>
        <ns0:pStyle ns0:val="5"/>
        <ns0:ind ns0:firstLine="0"/>
      </ns0:pPr>
      <ns0:bookmarkStart ns0:id="33" ns0:name="_Toc2048407943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4.3 供应商、采购与成本情况</ns0:t>
      </ns0:r>
      <ns0:bookmarkEnd ns0:id="33"/>
    </ns0:p>
    <ns0:p ns2:paraId="3D03448B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eastAsia="zh-CN"/>
        </ns0:rPr>
        <ns0:t/>
      </ns0:r>
      <ns0:r>
        <ns0:t/>
      </ns0:r>
    </ns0:p>
    <ns0:tbl>
      <ns0:tblPr>
        <ns0:tblStyle ns0:val="38"/>
        <ns0:tblW ns0:w="4999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22"/>
        <ns0:gridCol ns0:w="6227"/>
      </ns0:tblGrid>
      <ns0:tr ns2:paraId="62CFDD08">
        <ns0:trPr>
          <ns0:cantSplit/>
          <ns0:jc ns0:val="center"/>
        </ns0:trPr>
        <ns0:tc>
          <ns0:tcPr>
            <ns0:tcW ns0:w="1806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736FEAD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主要成本项</ns0:t>
            </ns0:r>
          </ns0:p>
        </ns0:tc>
        <ns0:tc>
          <ns0:tcPr>
            <ns0:tcW ns0:w="3193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212A87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成本构成/采购情况</ns0:t>
            </ns0:r>
          </ns0:p>
        </ns0:tc>
      </ns0:tr>
      <ns0:tr ns2:paraId="540AB054">
        <ns0:trPr>
          <ns0:cantSplit/>
          <ns0:jc ns0:val="center"/>
        </ns0:trPr>
        <ns0:tc>
          <ns0:tcPr>
            <ns0:tcW ns0:w="1806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5B6E9F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193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905A3D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5EC17A2F">
      <ns0:pPr>
        <ns0:pStyle ns0:val="4"/>
        <ns0:ind ns0:firstLine="0"/>
      </ns0:pPr>
      <ns0:bookmarkStart ns0:id="34" ns0:name="_Toc1281952944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5、行业和市场</ns0:t>
      </ns0:r>
      <ns0:bookmarkEnd ns0:id="34"/>
    </ns0:p>
    <ns0:p ns2:paraId="30C6240C">
      <ns0:pPr>
        <ns0:pStyle ns0:val="5"/>
        <ns0:ind ns0:firstLine="0"/>
      </ns0:pPr>
      <ns0:bookmarkStart ns0:id="35" ns0:name="_Toc79699457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5.1 行业趋势与痛点</ns0:t>
      </ns0:r>
      <ns0:bookmarkEnd ns0:id="35"/>
    </ns0:p>
    <ns0:p ns2:paraId="34D28996">
      <ns0:pPr>
        <ns0:pStyle ns0:val="6"/>
        <ns0:ind ns0:firstLine="0"/>
      </ns0:pPr>
      <ns0:bookmarkStart ns0:id="36" ns0:name="_Toc1626461718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5.1.1 政策层面</ns0:t>
      </ns0:r>
      <ns0:bookmarkEnd ns0:id="36"/>
    </ns0:p>
    <ns0:p ns2:paraId="3CD7B5B7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3B4B34B0">
      <ns0:pPr>
        <ns0:pStyle ns0:val="6"/>
        <ns0:ind ns0:firstLine="0"/>
      </ns0:pPr>
      <ns0:bookmarkStart ns0:id="37" ns0:name="_Toc622751763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5.1.2 市场层面</ns0:t>
      </ns0:r>
      <ns0:bookmarkEnd ns0:id="37"/>
    </ns0:p>
    <ns0:p ns2:paraId="12E51D5A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4B4563F2">
      <ns0:pPr>
        <ns0:pStyle ns0:val="6"/>
        <ns0:ind ns0:firstLine="0"/>
        <ns0:rPr>
          <ns0:rFonts ns0:hint="eastAsia"/>
          <ns0:lang ns0:val="en-US" ns0:eastAsia="zh-CN"/>
        </ns0:rPr>
      </ns0:pPr>
      <ns0:bookmarkStart ns0:id="38" ns0:name="_Toc1901068910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5.1.3 用户</ns0:t>
      </ns0:r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层面</ns0:t>
      </ns0:r>
      <ns0:bookmarkEnd ns0:id="38"/>
    </ns0:p>
    <ns0:p ns2:paraId="78BD8776">
      <ns0:pPr>
        <ns0:bidi ns0:val="0"/>
        <ns0:ind ns0:firstLine="480" ns0:firstLineChars="200"/>
        <ns0:rPr>
          <ns0:lang ns0:val="en-US" ns0:eastAsia="zh-CN"/>
        </ns0:rPr>
      </ns0:pPr>
      <ns0:r>
        <ns0:rPr>
          <ns0:rFonts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</ns0:p>
    <ns0:p ns2:paraId="199D86E0">
      <ns0:pPr>
        <ns0:bidi ns0:val="0"/>
        <ns0:ind ns0:firstLine="480" ns0:firstLineChars="200"/>
        <ns0:rPr>
          <ns0:lang ns0:val="en-US" ns0:eastAsia="zh-CN"/>
        </ns0:rPr>
      </ns0:pPr>
      <ns0:r>
        <ns0:rPr>
          <ns0:rFonts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</ns0:p>
    <ns0:p ns2:paraId="77802DB3">
      <ns0:pPr>
        <ns0:bidi ns0:val="0"/>
        <ns0:ind ns0:firstLine="480" ns0:firstLineChars="200"/>
        <ns0:rPr>
          <ns0:lang ns0:val="en-US" ns0:eastAsia="zh-CN"/>
        </ns0:rPr>
      </ns0:pPr>
      <ns0:r>
        <ns0:rPr>
          <ns0:rFonts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</ns0:p>
    <ns0:p ns2:paraId="1EC24CB1">
      <ns0:pPr>
        <ns0:bidi ns0:val="0"/>
        <ns0:ind ns0:firstLine="480" ns0:firstLineChars="200"/>
        <ns0:rPr>
          <ns0:rFonts ns0:hint="eastAsia"/>
          <ns0:lang ns0:val="en-US" ns0:eastAsia="zh-CN"/>
        </ns0:rPr>
      </ns0:pPr>
      <ns0:r>
        <ns0:rPr>
          <ns0:rFonts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</ns0:p>
    <ns0:p ns2:paraId="6020422D">
      <ns0:pPr>
        <ns0:bidi ns0:val="0"/>
        <ns0:ind ns0:firstLine="480" ns0:firstLineChars="200"/>
        <ns0:rPr>
          <ns0:lang ns0:val="en-US" ns0:eastAsia="zh-CN"/>
        </ns0:rPr>
      </ns0:pPr>
      <ns0:r>
        <ns0:rPr>
          <ns0:rFonts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</ns0:p>
    <ns0:p ns2:paraId="5AF692EB">
      <ns0:pPr>
        <ns0:bidi ns0:val="0"/>
        <ns0:ind ns0:firstLine="480" ns0:firstLineChars="200"/>
        <ns0:rPr>
          <ns0:rFonts ns0:hint="eastAsia"/>
          <ns0:lang ns0:eastAsia="zh-CN"/>
        </ns0:rPr>
      </ns0:pPr>
      <ns0:r>
        <ns0:rPr>
          <ns0:rFonts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</ns0:p>
    <ns0:p ns2:paraId="1376789E">
      <ns0:pPr>
        <ns0:pStyle ns0:val="6"/>
        <ns0:ind ns0:firstLine="0"/>
      </ns0:pPr>
      <ns0:bookmarkStart ns0:id="39" ns0:name="_Toc1003470304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5.1.4 竞争格局</ns0:t>
      </ns0:r>
      <ns0:bookmarkEnd ns0:id="39"/>
    </ns0:p>
    <ns0:p ns2:paraId="339EF0D1">
      <ns0:pPr>
        <ns0:bidi ns0:val="0"/>
        <ns0:ind ns0:firstLine="480" ns0:firstLineChars="200"/>
      </ns0:pPr>
      <ns0:r>
        <ns0:rPr>
          <ns0:rFonts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val="en-US" ns0:eastAsia="zh-CN"/>
        </ns0:rPr>
        <ns0:t/>
      </ns0:r>
      <ns0:r>
        <ns0:t/>
      </ns0:r>
    </ns0:p>
    <ns0:p ns2:paraId="77025859">
      <ns0:pPr>
        <ns0:pStyle ns0:val="6"/>
        <ns0:ind ns0:firstLine="0"/>
      </ns0:pPr>
      <ns0:bookmarkStart ns0:id="40" ns0:name="_Toc1136319437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5.1.5 产业趋势</ns0:t>
      </ns0:r>
      <ns0:bookmarkEnd ns0:id="40"/>
    </ns0:p>
    <ns0:p ns2:paraId="1610E842">
      <ns0:pPr>
        <ns0:bidi ns0:val="0"/>
        <ns0:ind ns0:firstLine="480" ns0:firstLineChars="200"/>
        <ns0:rPr>
          <ns0:rFonts ns0:hint="eastAsia"/>
          <ns0:lang ns0:val="en-US" ns0:eastAsia="zh-CN"/>
        </ns0:rPr>
      </ns0:pPr>
      <ns0:r>
        <ns0:rPr>
          <ns0:rFonts ns0:hint="eastAsia"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</ns0:p>
    <ns0:p ns2:paraId="26CDEF70">
      <ns0:pPr>
        <ns0:pStyle ns0:val="5"/>
        <ns0:ind ns0:firstLine="0"/>
      </ns0:pPr>
      <ns0:bookmarkStart ns0:id="41" ns0:name="_Toc548704888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5.2 市场分析</ns0:t>
      </ns0:r>
      <ns0:bookmarkEnd ns0:id="41"/>
    </ns0:p>
    <ns0:p ns2:paraId="7784DB68">
      <ns0:pPr>
        <ns0:pStyle ns0:val="6"/>
        <ns0:bidi ns0:val="0"/>
        <ns0:rPr>
          <ns0:rFonts ns0:hint="default" ns0:eastAsia="Heiti SC Medium"/>
          <ns0:lang ns0:val="en-US" ns0:eastAsia="zh-CN"/>
        </ns0:rPr>
      </ns0:pPr>
      <ns0:bookmarkStart ns0:id="42" ns0:name="_Toc788272398"/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5.2.1核心下游市场</ns0:t>
      </ns0:r>
      <ns0:bookmarkEnd ns0:id="42"/>
    </ns0:p>
    <ns0:tbl>
      <ns0:tblPr>
        <ns0:tblStyle ns0:val="38"/>
        <ns0:tblW ns0:w="4999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249"/>
        <ns0:gridCol ns0:w="3250"/>
        <ns0:gridCol ns0:w="3250"/>
      </ns0:tblGrid>
      <ns0:tr ns2:paraId="0998DF0F">
        <ns0:trPr>
          <ns0:tblHeader/>
          <ns0:jc ns0:val="center"/>
        </ns0:trPr>
        <ns0:tc>
          <ns0:tcPr>
            <ns0:tcW ns0:w="1666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1361BD0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 ns0:val="0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细分市场</ns0:t>
            </ns0:r>
          </ns0:p>
        </ns0:tc>
        <ns0:tc>
          <ns0:tcPr>
            <ns0:tcW ns0:w="1666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0FD724B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 ns0:val="0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近期机会</ns0:t>
            </ns0:r>
          </ns0:p>
        </ns0:tc>
        <ns0:tc>
          <ns0:tcPr>
            <ns0:tcW ns0:w="1666" ns0:type="pct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31695C6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 ns0:val="0"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中期空间</ns0:t>
            </ns0:r>
          </ns0:p>
        </ns0:tc>
      </ns0:tr>
      <ns0:tr ns2:paraId="1C0FA150">
        <ns0:trPr>
          <ns0:jc ns0:val="center"/>
        </ns0:trPr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2AB05E8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3B3949D9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ABCF283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E1A5656">
        <ns0:trPr>
          <ns0:jc ns0:val="center"/>
        </ns0:trPr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EF75B6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8D9E060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5F4436C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130B913">
        <ns0:trPr>
          <ns0:jc ns0:val="center"/>
        </ns0:trPr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4CB604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  <ns0:r>
              <ns0:rPr>
                <ns0:rFonts ns0:hint="eastAsia"/>
                <ns0:lang ns0:val="en-US" ns0:eastAsia="zh-CN"/>
              </ns0:rPr>
              <ns0:t/>
            </ns0:r>
            <ns0:r>
              <ns0:rPr>
                <ns0:rFonts ns0:hint="eastAsia"/>
              </ns0:rPr>
              <ns0:t/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3EDB4B8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25EB000A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B3B73B4">
        <ns0:trPr>
          <ns0:jc ns0:val="center"/>
        </ns0:trPr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603A43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0DE79E9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666" ns0:type="pct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C557416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578647B4">
      <ns0:pPr>
        <ns0:pStyle ns0:val="6"/>
        <ns0:bidi ns0:val="0"/>
        <ns0:rPr>
          <ns0:rFonts ns0:hint="eastAsia"/>
          <ns0:lang ns0:val="en-US" ns0:eastAsia="zh-CN"/>
        </ns0:rPr>
      </ns0:pPr>
      <ns0:bookmarkStart ns0:id="43" ns0:name="_Toc667574843"/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5.2.2潜在拓展市场</ns0:t>
      </ns0:r>
      <ns0:bookmarkEnd ns0:id="43"/>
    </ns0:p>
    <ns0:p ns2:paraId="25E20765">
      <ns0:pPr>
        <ns0:bidi ns0:val="0"/>
        <ns0:ind ns0:firstLine="480" ns0:firstLineChars="200"/>
      </ns0:pPr>
      <ns0:r>
        <ns0:rPr>
          <ns0:rFonts ns0:hint="eastAsia"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</ns0:p>
    <ns0:p ns2:paraId="77C589E3">
      <ns0:pPr>
        <ns0:pStyle ns0:val="6"/>
        <ns0:bidi ns0:val="0"/>
        <ns0:rPr>
          <ns0:rFonts ns0:hint="eastAsia"/>
          <ns0:lang ns0:val="en-US" ns0:eastAsia="zh-CN"/>
        </ns0:rPr>
      </ns0:pPr>
      <ns0:bookmarkStart ns0:id="44" ns0:name="_Toc1475814373"/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5.2.3综合评估</ns0:t>
      </ns0:r>
      <ns0:bookmarkEnd ns0:id="44"/>
    </ns0:p>
    <ns0:p ns2:paraId="2DE871B3">
      <ns0:pPr>
        <ns0:bidi ns0:val="0"/>
        <ns0:ind ns0:firstLine="480" ns0:firstLineChars="200"/>
        <ns0:rPr>
          <ns0:rFonts ns0:hint="eastAsia"/>
          <ns0:lang ns0:val="en-US" ns0:eastAsia="zh-CN"/>
        </ns0:rPr>
      </ns0:pPr>
      <ns0:r>
        <ns0:rPr>
          <ns0:rFonts ns0:hint="eastAsia"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</ns0:p>
    <ns0:p ns2:paraId="39B96331">
      <ns0:pPr>
        <ns0:pStyle ns0:val="4"/>
        <ns0:ind ns0:firstLine="0"/>
      </ns0:pPr>
      <ns0:bookmarkStart ns0:id="45" ns0:name="_Toc576044161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6、未来发展规划</ns0:t>
      </ns0:r>
      <ns0:bookmarkEnd ns0:id="45"/>
    </ns0:p>
    <ns0:p ns2:paraId="2AB9498A">
      <ns0:pPr>
        <ns0:pStyle ns0:val="5"/>
        <ns0:ind ns0:firstLine="0"/>
      </ns0:pPr>
      <ns0:bookmarkStart ns0:id="46" ns0:name="_Toc717933251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6.1 业务拓展规划</ns0:t>
      </ns0:r>
      <ns0:bookmarkEnd ns0:id="46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89"/>
        <ns0:gridCol ns0:w="2511"/>
        <ns0:gridCol ns0:w="2511"/>
        <ns0:gridCol ns0:w="2513"/>
      </ns0:tblGrid>
      <ns0:tr ns2:paraId="21A37639">
        <ns0:trPr>
          <ns0:cantSplit/>
          <ns0:jc ns0:val="center"/>
        </ns0:trPr>
        <ns0:tc>
          <ns0:tcPr>
            <ns0:tcW ns0:w="1989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0EFCACE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阶段</ns0:t>
            </ns0:r>
          </ns0:p>
        </ns0:tc>
        <ns0:tc>
          <ns0:tcPr>
            <ns0:tcW ns0:w="2511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BE71FE3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研发目标</ns0:t>
            </ns0:r>
          </ns0:p>
        </ns0:tc>
        <ns0:tc>
          <ns0:tcPr>
            <ns0:tcW ns0:w="2511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8D3230C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商业目标</ns0:t>
            </ns0:r>
          </ns0:p>
        </ns0:tc>
        <ns0:tc>
          <ns0:tcPr>
            <ns0:tcW ns0:w="2513" ns0:type="dxa"/>
            <ns0:shd ns0:val="clear" ns0:color="auto" ns0:fill="D9D9D9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4D7A1123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组织目标</ns0:t>
            </ns0:r>
          </ns0:p>
        </ns0:tc>
      </ns0:tr>
      <ns0:tr ns2:paraId="781D02F1">
        <ns0:trPr>
          <ns0:cantSplit/>
          <ns0:jc ns0:val="center"/>
        </ns0:trPr>
        <ns0:tc>
          <ns0:tcPr>
            <ns0:tcW ns0:w="1989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6D5B15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5D53FDF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8B5727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3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DB2D62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6CCBC956">
        <ns0:trPr>
          <ns0:cantSplit/>
          <ns0:jc ns0:val="center"/>
        </ns0:trPr>
        <ns0:tc>
          <ns0:tcPr>
            <ns0:tcW ns0:w="1989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2DCCD70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6DF248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29854D4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3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2D9F83D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590B19F">
        <ns0:trPr>
          <ns0:cantSplit/>
          <ns0:jc ns0:val="center"/>
        </ns0:trPr>
        <ns0:tc>
          <ns0:tcPr>
            <ns0:tcW ns0:w="1989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3F1055B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0F58593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262AA63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3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7F81367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BFA6C6B">
        <ns0:trPr>
          <ns0:cantSplit/>
          <ns0:jc ns0:val="center"/>
        </ns0:trPr>
        <ns0:tc>
          <ns0:tcPr>
            <ns0:tcW ns0:w="1989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8873A3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35D416D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1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6D678BF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2513" ns0:type="dxa"/>
            <ns0:tcMar>
              <ns0:top ns0:w="113" ns0:type="dxa"/>
              <ns0:left ns0:w="113" ns0:type="dxa"/>
              <ns0:bottom ns0:w="57" ns0:type="dxa"/>
              <ns0:right ns0:w="113" ns0:type="dxa"/>
            </ns0:tcMar>
            <ns0:vAlign ns0:val="center"/>
          </ns0:tcPr>
          <ns0:p ns2:paraId="11B0821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6C8D1E56">
      <ns0:pPr>
        <ns0:pStyle ns0:val="5"/>
        <ns0:ind ns0:firstLine="0"/>
        <ns0:rPr>
          <ns0:rFonts ns0:hint="eastAsia"/>
          <ns0:lang ns0:val="en-US" ns0:eastAsia="zh-CN"/>
        </ns0:rPr>
      </ns0:pPr>
      <ns0:bookmarkStart ns0:id="47" ns0:name="_Toc1741020711"/>
      <ns0:r>
        <ns0:rPr>
          <ns0:rFonts ns0:hint="eastAsia" ns0:ascii="黑体" ns0:hAnsi="黑体" ns0:eastAsia="黑体" ns0:cs="黑体"/>
          <ns0:lang ns0:val="en-US" ns0:eastAsia="zh-CN"/>
          <ns0:sz ns0:val="30"/>
          <ns0:szCs ns0:val="30"/>
          <ns0:b ns0:val="1"/>
          <ns0:bCs ns0:val="1"/>
        </ns0:rPr>
        <ns0:t>6.2 财务情况</ns0:t>
      </ns0:r>
      <ns0:bookmarkEnd ns0:id="47"/>
    </ns0:p>
    <ns0:p ns2:paraId="5F047175">
      <ns0:pPr>
        <ns0:pStyle ns0:val="6"/>
        <ns0:bidi ns0:val="0"/>
        <ns0:rPr>
          <ns0:rFonts ns0:hint="eastAsia"/>
        </ns0:rPr>
      </ns0:pPr>
      <ns0:bookmarkStart ns0:id="48" ns0:name="_Toc1870399402"/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6.2.1</ns0:t>
      </ns0:r>
      <ns0:r>
        <ns0:rPr>
          <ns0:rFonts ns0:hint="eastAsia" ns0:ascii="黑体" ns0:hAnsi="黑体" ns0:eastAsia="黑体" ns0:cs="黑体"/>
          <ns0:sz ns0:val="24"/>
          <ns0:szCs ns0:val="24"/>
          <ns0:b ns0:val="1"/>
          <ns0:bCs ns0:val="1"/>
        </ns0:rPr>
        <ns0:t>人力成本预测</ns0:t>
      </ns0:r>
      <ns0:bookmarkEnd ns0:id="48"/>
    </ns0:p>
    <ns0:p ns2:paraId="60DA3C1F">
      <ns0:pPr>
        <ns0:rPr>
          <ns0:b ns0:val="0"/>
          <ns0:bCs ns0:val="0"/>
        </ns0:rPr>
      </ns0:pPr>
      <ns0:r>
        <ns0:rPr>
          <ns0:rFonts ns0:hint="eastAsia" ns0:ascii="仿宋_GB2312" ns0:hAnsi="仿宋_GB2312" ns0:eastAsia="仿宋_GB2312" ns0:cs="仿宋_GB2312"/>
          <ns0:b ns0:val="0"/>
          <ns0:bCs ns0:val="0"/>
          <ns0:sz ns0:val="24"/>
          <ns0:szCs ns0:val="24"/>
        </ns0:rPr>
        <ns0:t>{{据实填写}}</ns0:t>
      </ns0:r>
      <ns0:r>
        <ns0:rPr>
          <ns0:rFonts ns0:hint="default"/>
          <ns0:b ns0:val="0"/>
          <ns0:bCs ns0:val="0"/>
        </ns0:rPr>
        <ns0:t/>
      </ns0:r>
      <ns0:r>
        <ns0:rPr>
          <ns0:rFonts ns0:hint="eastAsia"/>
          <ns0:b ns0:val="0"/>
          <ns0:bCs ns0:val="0"/>
          <ns0:lang ns0:val="en-US" ns0:eastAsia="zh-CN"/>
        </ns0:rPr>
        <ns0:t xml:space="preserve"/>
      </ns0:r>
    </ns0:p>
    <ns0:tbl>
      <ns0:tblPr>
        <ns0:tblStyle ns0:val="37"/>
        <ns0:tblW ns0:w="9547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shd ns0:val="clear" ns0:color="auto" ns0:fill="auto"/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4739"/>
        <ns0:gridCol ns0:w="994"/>
        <ns0:gridCol ns0:w="994"/>
        <ns0:gridCol ns0:w="994"/>
        <ns0:gridCol ns0:w="994"/>
        <ns0:gridCol ns0:w="832"/>
      </ns0:tblGrid>
      <ns0:tr ns2:paraId="445A725A">
        <ns0:trPr>
          <ns0:trHeight ns0:val="0" ns0:hRule="atLeast"/>
        </ns0:trPr>
        <ns0:tc>
          <ns0:tcPr>
            <ns0:tcW ns0:w="0" ns0:type="auto"/>
            <ns0:tcBorders>
              <ns0:tl2br ns0:val="nil"/>
            </ns0:tcBorders>
            <ns0:shd ns0:val="clear" ns0:color="auto" ns0:fill="D7D7D7" ns0:themeFill="background1" ns0:themeFillShade="D8"/>
            <ns0:tcMar>
              <ns0:top ns0:w="113" ns0:type="dxa"/>
              <ns0:left ns0:w="113" ns0:type="dxa"/>
              <ns0:right ns0:w="113" ns0:type="dxa"/>
            </ns0:tcMar>
            <ns0:vAlign ns0:val="bottom"/>
          </ns0:tcPr>
          <ns0:p ns2:paraId="00A9C46D">
            <ns0:pPr>
              <ns0:bidi ns0:val="0"/>
              <ns0:jc ns0:val="center"/>
              <ns0:rPr>
                <ns0:rFonts ns0:hint="eastAsia" ns0:eastAsia="FangSong_GB2312"/>
                <ns0:b/>
                <ns0:bCs/>
                <ns0:lang ns0:eastAsia="zh-CN"/>
              </ns0:rPr>
              <ns0:spacing ns0:line="276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bCs ns0:val="1"/>
                <ns0:lang ns0:val="en-US" ns0:eastAsia="zh-CN"/>
                <ns0:sz ns0:val="24"/>
                <ns0:szCs ns0:val="24"/>
              </ns0:rPr>
              <ns0:t xml:space="preserve">人员类别</ns0:t>
            </ns0:r>
            <ns0:r>
              <ns0:rPr>
                <ns0:rFonts ns0:hint="default"/>
                <ns0:b/>
                <ns0:bCs/>
              </ns0:rPr>
              <ns0:t/>
            </ns0:r>
            <ns0:r>
              <ns0:rPr>
                <ns0:rFonts ns0:hint="eastAsia"/>
                <ns0:b/>
                <ns0:bCs/>
                <ns0:lang ns0:eastAsia="zh-CN"/>
              </ns0:rPr>
              <ns0:t/>
            </ns0:r>
            <ns0:r>
              <ns0:rPr>
                <ns0:rFonts ns0:hint="default"/>
                <ns0:b/>
                <ns0:bCs/>
              </ns0:rPr>
              <ns0:t/>
            </ns0:r>
            <ns0:r>
              <ns0:rPr>
                <ns0:rFonts ns0:hint="eastAsia"/>
                <ns0:b/>
                <ns0:bCs/>
                <ns0:lang ns0:eastAsia="zh-CN"/>
              </ns0:rPr>
              <ns0:t/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right ns0:w="113" ns0:type="dxa"/>
            </ns0:tcMar>
            <ns0:vAlign ns0:val="bottom"/>
          </ns0:tcPr>
          <ns0:p ns2:paraId="216AE0C6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{{年1}}</ns0:t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right ns0:w="113" ns0:type="dxa"/>
            </ns0:tcMar>
            <ns0:vAlign ns0:val="bottom"/>
          </ns0:tcPr>
          <ns0:p ns2:paraId="601BDDD1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{{年2}}</ns0:t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right ns0:w="113" ns0:type="dxa"/>
            </ns0:tcMar>
            <ns0:vAlign ns0:val="bottom"/>
          </ns0:tcPr>
          <ns0:p ns2:paraId="441CE070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{{年3}}</ns0:t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right ns0:w="113" ns0:type="dxa"/>
            </ns0:tcMar>
            <ns0:vAlign ns0:val="bottom"/>
          </ns0:tcPr>
          <ns0:p ns2:paraId="3BB821F8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{{年4}}</ns0:t>
            </ns0:r>
          </ns0:p>
        </ns0:tc>
        <ns0:tc>
          <ns0:tcPr>
            <ns0:tcW ns0:w="826" ns0:type="dxa"/>
            <ns0:shd ns0:val="clear" ns0:color="auto" ns0:fill="D7D7D7" ns0:themeFill="background1" ns0:themeFillShade="D8"/>
            <ns0:tcMar>
              <ns0:top ns0:w="113" ns0:type="dxa"/>
              <ns0:left ns0:w="113" ns0:type="dxa"/>
              <ns0:right ns0:w="113" ns0:type="dxa"/>
            </ns0:tcMar>
            <ns0:vAlign ns0:val="bottom"/>
          </ns0:tcPr>
          <ns0:p ns2:paraId="03529A26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{{年5}}</ns0:t>
            </ns0:r>
          </ns0:p>
        </ns0:tc>
      </ns0:tr>
      <ns0:tr ns2:paraId="288DF55E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8EF15A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5592BF1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0791D4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5E5BA6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0F6B2D1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E1AED1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7C4DDD0C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14B66B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4DA373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E46532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80CEF4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714626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E901AD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23C6C049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05BE85E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6D8D926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49AA7A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5C9C42F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23F6146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FD6B3D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167F7881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6C65CDB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6D04E69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14B35D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6F8C85C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8E49AE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4CC92F6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7C910C3A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E7D37A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5A33A86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2274FD3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6808D04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8DA08A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0A4C87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2C4EF884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81C5DA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E302F7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AE1586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5EDA39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52340E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64068E5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32199082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D2C800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03B7AE0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15BCD8D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00FFE33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421813F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2E4BD11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00B17840">
        <ns0:trPr>
          <ns0:trHeight ns0:val="0" ns0:hRule="atLeast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126B58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05721DC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0B58835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5C175A7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7C48157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826" ns0:type="dxa"/>
            <ns0:shd ns0:val="clear" ns0:color="auto" ns0:fill="FFFFFF"/>
            <ns0:tcMar>
              <ns0:top ns0:w="113" ns0:type="dxa"/>
              <ns0:left ns0:w="113" ns0:type="dxa"/>
              <ns0:right ns0:w="113" ns0:type="dxa"/>
            </ns0:tcMar>
            <ns0:vAlign ns0:val="center"/>
          </ns0:tcPr>
          <ns0:p ns2:paraId="3CA94D1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</ns0:tbl>
    <ns0:p ns2:paraId="71BBE97F">
      <ns0:pPr>
        <ns0:bidi ns0:val="0"/>
        <ns0:sectPr>
          <ns0:pgSz ns0:w="11906" ns0:h="16838"/>
          <ns0:pgMar ns0:top="1134" ns0:right="1134" ns0:bottom="1020" ns0:left="1247" ns0:header="425" ns0:footer="482" ns0:gutter="0"/>
          <ns0:cols ns0:space="720" ns0:num="1"/>
          <ns0:docGrid ns0:linePitch="360" ns0:charSpace="0"/>
        </ns0:sectPr>
      </ns0:pPr>
      <ns0:r>
        <ns0:rPr>
          <ns0:rFonts ns0:hint="eastAsia" ns0:ascii="仿宋_GB2312" ns0:hAnsi="仿宋_GB2312" ns0:eastAsia="仿宋_GB2312" ns0:cs="仿宋_GB2312"/>
          <ns0:lang ns0:val="en-US" ns0:eastAsia="zh-CN"/>
          <ns0:sz ns0:val="24"/>
          <ns0:szCs ns0:val="24"/>
          <ns0:b ns0:val="0"/>
          <ns0:bCs ns0:val="0"/>
        </ns0:rPr>
        <ns0:t>{{据实填写}}</ns0:t>
      </ns0:r>
      <ns0:r>
        <ns0:rPr>
          <ns0:rFonts ns0:hint="default"/>
        </ns0:rPr>
        <ns0:t/>
      </ns0:r>
    </ns0:p>
    <ns0:p ns2:paraId="5D55555F">
      <ns0:pPr>
        <ns0:pStyle ns0:val="6"/>
        <ns0:bidi ns0:val="0"/>
        <ns0:rPr>
          <ns0:rFonts ns0:hint="eastAsia"/>
          <ns0:lang ns0:val="en-US" ns0:eastAsia="zh-CN"/>
        </ns0:rPr>
      </ns0:pPr>
      <ns0:bookmarkStart ns0:id="49" ns0:name="_Toc937124628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6.2.</ns0:t>
      </ns0:r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2</ns0:t>
      </ns0:r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 xml:space="preserve"> 资产负债表分析</ns0:t>
      </ns0:r>
      <ns0:bookmarkEnd ns0:id="49"/>
    </ns0:p>
    <ns0:tbl>
      <ns0:tblPr>
        <ns0:tblStyle ns0:val="37"/>
        <ns0:tblW ns0:w="14686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shd ns0:val="clear" ns0:color="auto" ns0:fill="auto"/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1203"/>
        <ns0:gridCol ns0:w="1203"/>
        <ns0:gridCol ns0:w="1203"/>
        <ns0:gridCol ns0:w="1203"/>
      </ns0:tblGrid>
      <ns0:tr ns2:paraId="0B39D60C">
        <ns0:trPr>
          <ns0:trHeight ns0:val="0" ns0:hRule="atLeast"/>
          <ns0:jc ns0:val="center"/>
          <ns0:tblHeader/>
        </ns0:trPr>
        <ns0:tc>
          <ns0:tcPr>
            <ns0:tcW ns0:w="0" ns0:type="auto"/>
            <ns0:shd ns0:val="clear" ns0:color="auto" ns0:fill="D7D7D7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color ns0:val="000000"/>
                <ns0:sz ns0:val="24"/>
                <ns0:szCs ns0:val="24"/>
              </ns0:rPr>
              <ns0:t>单位：万元</ns0:t>
            </ns0:r>
          </ns0:p>
        </ns0:tc>
        <ns0:tc>
          <ns0:tcPr>
            <ns0:tcW ns0:w="0" ns0:type="auto"/>
            <ns0:shd ns0:val="clear" ns0:color="auto" ns0:fill="D7D7D7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color ns0:val="000000"/>
                <ns0:sz ns0:val="24"/>
                <ns0:szCs ns0:val="24"/>
              </ns0:rPr>
              <ns0:t>{{实际期间1}}</ns0:t>
            </ns0:r>
          </ns0:p>
        </ns0:tc>
        <ns0:tc>
          <ns0:tcPr>
            <ns0:tcW ns0:w="0" ns0:type="auto"/>
            <ns0:shd ns0:val="clear" ns0:color="auto" ns0:fill="D7D7D7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color ns0:val="000000"/>
                <ns0:sz ns0:val="24"/>
                <ns0:szCs ns0:val="24"/>
              </ns0:rPr>
              <ns0:t>{{实际期间2}}</ns0:t>
            </ns0:r>
          </ns0:p>
        </ns0:tc>
        <ns0:tc>
          <ns0:tcPr>
            <ns0:tcW ns0:w="1207" ns0:type="dxa"/>
            <ns0:shd ns0:val="clear" ns0:color="auto" ns0:fill="D7D7D7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color ns0:val="000000"/>
                <ns0:sz ns0:val="24"/>
                <ns0:szCs ns0:val="24"/>
              </ns0:rPr>
              <ns0:t>{{实际期间3}}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color ns0:val="000000"/>
                <ns0:sz ns0:val="24"/>
                <ns0:szCs ns0:val="24"/>
              </ns0:rPr>
              <ns0:t>利润表</ns0:t>
            </ns0:r>
          </ns0:p>
        </ns0:tc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  <ns0:tc>
          <ns0:tcPr>
            <ns0:tcW ns0:w="1207" ns0:type="dxa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营业收入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营业成本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毛利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毛利率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销售费用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研发费用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管理费用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财务费用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净利润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color ns0:val="000000"/>
                <ns0:sz ns0:val="24"/>
                <ns0:szCs ns0:val="24"/>
              </ns0:rPr>
              <ns0:t>资产负债表</ns0:t>
            </ns0:r>
          </ns0:p>
        </ns0:tc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  <ns0:tc>
          <ns0:tcPr>
            <ns0:tcW ns0:w="1207" ns0:type="dxa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货币资金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应收账款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存货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其他流动资产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流动资产合计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固定资产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其他非流动资产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非流动资产合计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资产合计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短期借款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应付账款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合同负债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其他流动负债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流动负债合计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非流动负债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非流动负债合计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负债合计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实收资本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资本公积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未分配利润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所有者权益合计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负债和所有者权益合计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bCs ns0:val="1"/>
                <ns0:color ns0:val="000000"/>
                <ns0:sz ns0:val="24"/>
                <ns0:szCs ns0:val="24"/>
              </ns0:rPr>
              <ns0:t>现金流量表</ns0:t>
            </ns0:r>
          </ns0:p>
        </ns0:tc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  <ns0:tc>
          <ns0:tcPr>
            <ns0:tcW ns0:w="0" ns0:type="auto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  <ns0:tc>
          <ns0:tcPr>
            <ns0:tcW ns0:w="1207" ns0:type="dxa"/>
            <ns0:shd ns0:val="clear" ns0:color="auto" ns0:fill="E7E6E6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  <ns0:t/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经营活动现金流量净额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投资活动现金流量净额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筹资活动现金流量净额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  <ns0:tr ns2:paraId="0B39D60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9189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期末现金及现金等价物余额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8471786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20F7C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  <ns0:tc>
          <ns0:tcPr>
            <ns0:tcW ns0:w="1207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16D012A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color ns0:val="000000"/>
                <ns0:sz ns0:val="24"/>
                <ns0:szCs ns0:val="24"/>
              </ns0:rPr>
              <ns0:t>{{值}}</ns0:t>
            </ns0:r>
          </ns0:p>
        </ns0:tc>
      </ns0:tr>
    </ns0:tbl>
    <ns0:p ns2:paraId="4B115EED">
      <ns0:pPr>
        <ns0:pStyle ns0:val="2"/>
        <ns0:rPr>
          <ns0:rFonts ns0:hint="default"/>
          <ns0:lang ns0:val="en-US" ns0:eastAsia="zh-CN"/>
        </ns0:rPr>
        <ns0:sectPr>
          <ns0:pgSz ns0:w="16838" ns0:h="11906" ns0:orient="landscape"/>
          <ns0:pgMar ns0:top="1247" ns0:right="1134" ns0:bottom="1134" ns0:left="1020" ns0:header="425" ns0:footer="482" ns0:gutter="0"/>
          <ns0:cols ns0:space="720" ns0:num="1"/>
          <ns0:docGrid ns0:linePitch="360" ns0:charSpace="0"/>
        </ns0:sectPr>
      </ns0:pPr>
    </ns0:p>
    <ns0:p ns2:paraId="541C4265">
      <ns0:pPr>
        <ns0:pStyle ns0:val="6"/>
        <ns0:ind ns0:firstLine="0"/>
      </ns0:pPr>
      <ns0:bookmarkStart ns0:id="50" ns0:name="_Toc608555698"/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6.2.</ns0:t>
      </ns0:r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3</ns0:t>
      </ns0:r>
      <ns0:r>
        <ns0:t xml:space="preserve"> </ns0:t>
      </ns0:r>
      <ns0:r>
        <ns0:rPr>
          <ns0:rFonts ns0:hint="eastAsia" ns0:ascii="黑体" ns0:hAnsi="黑体" ns0:eastAsia="黑体" ns0:cs="黑体"/>
          <ns0:lang ns0:val="en-US" ns0:eastAsia="zh-CN"/>
          <ns0:sz ns0:val="24"/>
          <ns0:szCs ns0:val="24"/>
          <ns0:b ns0:val="1"/>
          <ns0:bCs ns0:val="1"/>
        </ns0:rPr>
        <ns0:t>财务</ns0:t>
      </ns0:r>
      <ns0:r>
        <ns0:rPr>
          <ns0:rFonts ns0:ascii="黑体" ns0:hAnsi="黑体" ns0:eastAsia="黑体" ns0:cs="黑体"/>
          <ns0:sz ns0:val="24"/>
          <ns0:szCs ns0:val="24"/>
          <ns0:b ns0:val="1"/>
          <ns0:bCs ns0:val="1"/>
        </ns0:rPr>
        <ns0:t>预测</ns0:t>
      </ns0:r>
      <ns0:bookmarkEnd ns0:id="50"/>
    </ns0:p>
    <ns0:tbl>
      <ns0:tblPr>
        <ns0:tblStyle ns0:val="37"/>
        <ns0:tblW ns0:w="14969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shd ns0:val="clear" ns0:color="auto" ns0:fill="auto"/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5814"/>
        <ns0:gridCol ns0:w="1749"/>
        <ns0:gridCol ns0:w="1812"/>
        <ns0:gridCol ns0:w="1812"/>
        <ns0:gridCol ns0:w="1891"/>
        <ns0:gridCol ns0:w="1891"/>
      </ns0:tblGrid>
      <ns0:tr ns2:paraId="258D9298">
        <ns0:trPr>
          <ns0:trHeight ns0:val="0" ns0:hRule="atLeast"/>
          <ns0:tblHeader/>
          <ns0:jc ns0:val="center"/>
        </ns0:trPr>
        <ns0:tc>
          <ns0:tcPr>
            <ns0:tcW ns0:w="0" ns0:type="auto"/>
            <ns0:tcBorders>
              <ns0:tl2br ns0:val="nil"/>
            </ns0:tcBorders>
            <ns0:shd ns0:val="clear" ns0:color="auto" ns0:fill="D7D7D7" ns0:themeFill="background1" ns0:themeFillShade="D8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5603D1D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营业收入构成</ns0:t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26BE845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{{年1}}</ns0:t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C59885C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{{年2}}</ns0:t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E7AF30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{{年3}}</ns0:t>
            </ns0:r>
          </ns0:p>
        </ns0:tc>
        <ns0:tc>
          <ns0:tcPr>
            <ns0:tcW ns0:w="0" ns0:type="auto"/>
            <ns0:shd ns0:val="clear" ns0:color="auto" ns0:fill="D7D7D7" ns0:themeFill="background1" ns0:themeFillShade="D8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9DEB653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{{年4}}</ns0:t>
            </ns0:r>
          </ns0:p>
        </ns0:tc>
        <ns0:tc>
          <ns0:tcPr>
            <ns0:tcW ns0:w="1891" ns0:type="dxa"/>
            <ns0:shd ns0:val="clear" ns0:color="auto" ns0:fill="D7D7D7" ns0:themeFill="background1" ns0:themeFillShade="D8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5138FA8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default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{{年5}}</ns0:t>
            </ns0:r>
          </ns0:p>
        </ns0:tc>
      </ns0:tr>
      <ns0:tr ns2:paraId="2C8A0956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06E6BD5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0020A6F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3A50AEE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4DDDF89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9070CC5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81F4666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</ns0:tr>
      <ns0:tr ns2:paraId="72F267E8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FBEBBA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D094AE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69D4D6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984532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24D4CAB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1BDA72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2A668BE0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F32D71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FE1DD3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04432A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66FB3D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36DC66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24F5299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61E1C329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106029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5311D1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BC6774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51DCCD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99B8E0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E8887E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39E1E6DF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65E950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3BF0C2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6C89C1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CC8099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16265B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D7486A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0952A0AE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EB13E0A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5DA2101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D487566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DC207FA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1C7A826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9BE29F7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</ns0:tr>
      <ns0:tr ns2:paraId="25D5F6EF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6E8AB2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827C7E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2C54C2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5C4B0A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028041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09C483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64ADB02A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20D8457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97A0F3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3E5B15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56033D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103509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7C860F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10C1D637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2559FA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A5DA7D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452ED4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2BAAF8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8C6B09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89F1B3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60A6077D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76AEF9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728AE6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18079D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C3BB41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BA2D6B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E1C093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5E15CB43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F8B806F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722FF3E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4A698EE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76E8A93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704EFB8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176431D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</ns0:tr>
      <ns0:tr ns2:paraId="66278BEC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E3BBA8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522A99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D77650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22B728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AEC455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9DA9D2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0E074669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AD37C9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0F9F0E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F013C1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D87BB5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33D978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80E6C3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334AA4CD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158E2C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23ED3BC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ED7855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503D57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71DEBED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4C3F8C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2D76DD03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45FD26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D3F60E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D34328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EB33FA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FEB2BD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58C0671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4AF330E8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86C5430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A46A77D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3EB290F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CE5CDF3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F6F7C1C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B2B8CFD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b ns0:val="0"/>
                <ns0:bCs ns0:val="0"/>
                <ns0:sz ns0:val="24"/>
                <ns0:szCs ns0:val="24"/>
              </ns0:rPr>
              <ns0:t>{{值}}</ns0:t>
            </ns0:r>
          </ns0:p>
        </ns0:tc>
      </ns0:tr>
      <ns0:tr ns2:paraId="5FB8FC1E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17A8A60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28DEB22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AC4178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0B62210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AB4A66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2D2AACB4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52481B45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31E0A6B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EFD303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5C772A0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90D81D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594439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2BDED1F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  <ns0:tr ns2:paraId="1759412D">
        <ns0:trPr>
          <ns0:trHeight ns0:val="0" ns0:hRule="atLeast"/>
          <ns0:jc ns0:val="center"/>
        </ns0:trPr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72AE9DE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14FF6723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994777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E6B0D9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66EB4F0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  <ns0:tc>
          <ns0:tcPr>
            <ns0:tcW ns0:w="1891" ns0:type="dxa"/>
            <ns0:shd ns0:val="clear" ns0:color="auto" ns0:fill="FFFFFF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bottom"/>
          </ns0:tcPr>
          <ns0:p ns2:paraId="41BA23A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default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{{值}}</ns0:t>
            </ns0:r>
          </ns0:p>
        </ns0:tc>
      </ns0:tr>
    </ns0:tbl>
    <ns0:p ns2:paraId="238B32D6">
      <ns0:pPr>
        <ns0:sectPr>
          <ns0:headerReference ns4:id="rId7" ns0:type="default"/>
          <ns0:footerReference ns4:id="rId8" ns0:type="default"/>
          <ns0:pgSz ns0:w="16838" ns0:h="11906" ns0:orient="landscape"/>
          <ns0:pgMar ns0:top="1049" ns0:right="935" ns0:bottom="935" ns0:left="935" ns0:header="425" ns0:footer="482" ns0:gutter="0"/>
          <ns0:cols ns0:space="720" ns0:num="1"/>
          <ns0:docGrid ns0:linePitch="360" ns0:charSpace="0"/>
        </ns0:sectPr>
      </ns0:pPr>
    </ns0:p>
    <ns0:p ns2:paraId="10840DA5">
      <ns0:pPr>
        <ns0:pStyle ns0:val="4"/>
        <ns0:ind ns0:firstLine="0"/>
      </ns0:pPr>
      <ns0:bookmarkStart ns0:id="51" ns0:name="_Toc1678489272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7、投资方案</ns0:t>
      </ns0:r>
      <ns0:bookmarkEnd ns0:id="51"/>
    </ns0:p>
    <ns0:p ns2:paraId="6F6C4E8D">
      <ns0:pPr>
        <ns0:pStyle ns0:val="5"/>
        <ns0:ind ns0:firstLine="0"/>
      </ns0:pPr>
      <ns0:bookmarkStart ns0:id="52" ns0:name="_Toc1024007512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7.1 投资亮点</ns0:t>
      </ns0:r>
      <ns0:bookmarkEnd ns0:id="52"/>
    </ns0:p>
    <ns0:tbl>
      <ns0:tblPr>
        <ns0:tblStyle ns0:val="38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076"/>
        <ns0:gridCol ns0:w="3274"/>
        <ns0:gridCol ns0:w="3175"/>
      </ns0:tblGrid>
      <ns0:tr ns2:paraId="2A37D759">
        <ns0:trPr>
          <ns0:cantSplit/>
          <ns0:jc ns0:val="center"/>
        </ns0:trPr>
        <ns0:tc>
          <ns0:tcPr>
            <ns0:tcW ns0:w="3076" ns0:type="dxa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F86258F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投资亮点</ns0:t>
            </ns0:r>
          </ns0:p>
        </ns0:tc>
        <ns0:tc>
          <ns0:tcPr>
            <ns0:tcW ns0:w="3274" ns0:type="dxa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BA470E4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业务基础</ns0:t>
            </ns0:r>
          </ns0:p>
        </ns0:tc>
        <ns0:tc>
          <ns0:tcPr>
            <ns0:tcW ns0:w="3175" ns0:type="dxa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028B264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投资价值</ns0:t>
            </ns0:r>
          </ns0:p>
        </ns0:tc>
      </ns0:tr>
      <ns0:tr ns2:paraId="0ADDC430">
        <ns0:trPr>
          <ns0:cantSplit/>
          <ns0:jc ns0:val="center"/>
        </ns0:trPr>
        <ns0:tc>
          <ns0:tcPr>
            <ns0:tcW ns0:w="3076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1B473CF">
            <ns0:pPr>
              <ns0:bidi ns0:val="0"/>
              <ns0:jc ns0:val="center"/>
              <ns0:rPr>
                <ns0:rFonts ns0:hint="eastAsia" ns0:ascii="仿宋_GB2312" ns0:hAnsi="仿宋_GB2312" ns0:eastAsia="仿宋_GB2312" ns0:cs="仿宋_GB2312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27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3F05B4E">
            <ns0:pPr>
              <ns0:bidi ns0:val="0"/>
              <ns0:jc ns0:val="center"/>
              <ns0:rPr>
                <ns0:rFonts ns0:hint="eastAsia" ns0:ascii="仿宋_GB2312" ns0:hAnsi="仿宋_GB2312" ns0:eastAsia="仿宋_GB2312" ns0:cs="仿宋_GB2312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317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01418BB">
            <ns0:pPr>
              <ns0:bidi ns0:val="0"/>
              <ns0:jc ns0:val="center"/>
              <ns0:rPr>
                <ns0:rFonts ns0:hint="eastAsia" ns0:ascii="仿宋_GB2312" ns0:hAnsi="仿宋_GB2312" ns0:eastAsia="仿宋_GB2312" ns0:cs="仿宋_GB2312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A071D46">
        <ns0:trPr>
          <ns0:cantSplit/>
          <ns0:jc ns0:val="center"/>
        </ns0:trPr>
        <ns0:tc>
          <ns0:tcPr>
            <ns0:tcW ns0:w="3076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AF06EE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27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5EEFFF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317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E1A6D8F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DADF822">
        <ns0:trPr>
          <ns0:cantSplit/>
          <ns0:jc ns0:val="center"/>
        </ns0:trPr>
        <ns0:tc>
          <ns0:tcPr>
            <ns0:tcW ns0:w="3076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C9F758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27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B2C04AE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317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338FF6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1011715">
        <ns0:trPr>
          <ns0:cantSplit/>
          <ns0:jc ns0:val="center"/>
        </ns0:trPr>
        <ns0:tc>
          <ns0:tcPr>
            <ns0:tcW ns0:w="3076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CFE4136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3274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1452A6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3175" ns0:type="dxa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582A3C7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743BFFB0">
      <ns0:pPr>
        <ns0:spacing ns0:after="0"/>
      </ns0:pPr>
    </ns0:p>
    <ns0:p ns2:paraId="481DE855">
      <ns0:pPr>
        <ns0:pStyle ns0:val="5"/>
        <ns0:ind ns0:firstLine="0"/>
      </ns0:pPr>
      <ns0:bookmarkStart ns0:id="53" ns0:name="_Toc560307126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7.2 公司估值与投资方式</ns0:t>
      </ns0:r>
      <ns0:bookmarkEnd ns0:id="53"/>
    </ns0:p>
    <ns0:p ns2:paraId="48141384">
      <ns0:pPr>
        <ns0:bidi ns0:val="0"/>
        <ns0:ind ns0:firstLine="480" ns0:firstLineChars="200"/>
        <ns0:rPr>
          <ns0:rFonts ns0:hint="eastAsia"/>
        </ns0:rPr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57E07A4D">
      <ns0:pPr>
        <ns0:bidi ns0:val="0"/>
        <ns0:ind ns0:firstLine="480" ns0:firstLineChars="200"/>
        <ns0:rPr>
          <ns0:rFonts ns0:hint="eastAsia"/>
        </ns0:rPr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eastAsia="zh-CN"/>
        </ns0:rPr>
        <ns0:t/>
      </ns0:r>
      <ns0:bookmarkStart ns0:id="57" ns0:name="_GoBack"/>
      <ns0:bookmarkEnd ns0:id="57"/>
      <ns0:r>
        <ns0:rPr>
          <ns0:rFonts ns0:hint="eastAsia"/>
        </ns0:rPr>
        <ns0:t/>
      </ns0:r>
    </ns0:p>
    <ns0:p ns2:paraId="3751E2F6">
      <ns0:pPr>
        <ns0:bidi ns0:val="0"/>
        <ns0:ind ns0:firstLine="480" ns0:firstLineChars="200"/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675FFFFA">
      <ns0:pPr>
        <ns0:pStyle ns0:val="5"/>
        <ns0:ind ns0:firstLine="0"/>
      </ns0:pPr>
      <ns0:bookmarkStart ns0:id="54" ns0:name="_Toc366074587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7.</ns0:t>
      </ns0:r>
      <ns0:r>
        <ns0:rPr>
          <ns0:rFonts ns0:hint="eastAsia" ns0:ascii="黑体" ns0:hAnsi="黑体" ns0:eastAsia="黑体" ns0:cs="黑体"/>
          <ns0:lang ns0:val="en-US" ns0:eastAsia="zh-CN"/>
          <ns0:sz ns0:val="30"/>
          <ns0:szCs ns0:val="30"/>
          <ns0:b ns0:val="1"/>
          <ns0:bCs ns0:val="1"/>
        </ns0:rPr>
        <ns0:t>3</ns0:t>
      </ns0:r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 xml:space="preserve"> 退出方案</ns0:t>
      </ns0:r>
      <ns0:bookmarkEnd ns0:id="54"/>
    </ns0:p>
    <ns0:tbl>
      <ns0:tblPr>
        <ns0:tblStyle ns0:val="38"/>
        <ns0:tblW ns0:w="4998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699"/>
        <ns0:gridCol ns0:w="5048"/>
      </ns0:tblGrid>
      <ns0:tr ns2:paraId="2E80A72E">
        <ns0:trPr>
          <ns0:cantSplit/>
          <ns0:jc ns0:val="center"/>
        </ns0:trPr>
        <ns0:tc>
          <ns0:tcPr>
            <ns0:tcW ns0:w="2410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B68CC34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退出路径</ns0:t>
            </ns0:r>
          </ns0:p>
        </ns0:tc>
        <ns0:tc>
          <ns0:tcPr>
            <ns0:tcW ns0:w="2589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4F90AEE">
            <ns0:pPr>
              <ns0:spacing ns0:after="0" ns0:line="276" ns0:lineRule="auto" ns0:before="0"/>
              <ns0:ind ns0:firstLine="0"/>
              <ns0:jc ns0:val="center"/>
              <ns0:rPr>
                <ns0:rFonts ns0:hint="eastAsia" ns0:ascii="仿宋_GB2312" ns0:hAnsi="仿宋_GB2312" ns0:eastAsia="仿宋_GB2312" ns0:cs="仿宋_GB2312"/>
                <ns0:b/>
                <ns0:sz ns0:val="24"/>
                <ns0:szCs ns0:val="24"/>
              </ns0:rPr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sz ns0:val="24"/>
                <ns0:szCs ns0:val="24"/>
                <ns0:bCs ns0:val="1"/>
              </ns0:rPr>
              <ns0:t>实现条件</ns0:t>
            </ns0:r>
          </ns0:p>
        </ns0:tc>
      </ns0:tr>
      <ns0:tr ns2:paraId="6F9DF429">
        <ns0:trPr>
          <ns0:cantSplit/>
          <ns0:jc ns0:val="center"/>
        </ns0:trPr>
        <ns0:tc>
          <ns0:tcPr>
            <ns0:tcW ns0:w="241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CF6FB17">
            <ns0:pPr>
              <ns0:bidi ns0:val="0"/>
              <ns0:jc ns0:val="center"/>
              <ns0:rPr>
                <ns0:rFonts ns0:hint="eastAsia" ns0:ascii="仿宋_GB2312" ns0:hAnsi="仿宋_GB2312" ns0:eastAsia="仿宋_GB2312" ns0:cs="仿宋_GB2312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8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CD037BF">
            <ns0:pPr>
              <ns0:bidi ns0:val="0"/>
              <ns0:ind ns0:firstLine="480" ns0:firstLineChars="200"/>
              <ns0:jc ns0:val="left"/>
              <ns0:rPr>
                <ns0:rFonts ns0:hint="eastAsia" ns0:ascii="仿宋_GB2312" ns0:hAnsi="仿宋_GB2312" ns0:eastAsia="仿宋_GB2312" ns0:cs="仿宋_GB2312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72760465">
        <ns0:trPr>
          <ns0:cantSplit/>
          <ns0:jc ns0:val="center"/>
        </ns0:trPr>
        <ns0:tc>
          <ns0:tcPr>
            <ns0:tcW ns0:w="241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36780B5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8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BEC0DF5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2F408A9E">
        <ns0:trPr>
          <ns0:cantSplit/>
          <ns0:jc ns0:val="center"/>
        </ns0:trPr>
        <ns0:tc>
          <ns0:tcPr>
            <ns0:tcW ns0:w="241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5BE9F82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8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320009E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4BE70BC1">
        <ns0:trPr>
          <ns0:cantSplit/>
          <ns0:jc ns0:val="center"/>
        </ns0:trPr>
        <ns0:tc>
          <ns0:tcPr>
            <ns0:tcW ns0:w="241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EA1309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8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3FD650A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514C45AE">
        <ns0:trPr>
          <ns0:cantSplit/>
          <ns0:jc ns0:val="center"/>
        </ns0:trPr>
        <ns0:tc>
          <ns0:tcPr>
            <ns0:tcW ns0:w="2410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1CD9AA59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589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D082861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55AAE09B">
      <ns0:pPr>
        <ns0:pStyle ns0:val="4"/>
        <ns0:ind ns0:firstLine="0"/>
      </ns0:pPr>
      <ns0:bookmarkStart ns0:id="55" ns0:name="_Toc74935054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8、风险识别与控制</ns0:t>
      </ns0:r>
      <ns0:bookmarkEnd ns0:id="55"/>
    </ns0:p>
    <ns0:tbl>
      <ns0:tblPr>
        <ns0:tblStyle ns0:val="38"/>
        <ns0:tblW ns0:w="4997" ns0:type="pct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34"/>
        <ns0:gridCol ns0:w="3948"/>
        <ns0:gridCol ns0:w="3863"/>
      </ns0:tblGrid>
      <ns0:tr ns2:paraId="1A83E57F">
        <ns0:trPr>
          <ns0:trHeight ns0:val="0" ns0:hRule="atLeast"/>
          <ns0:tblHeader/>
          <ns0:jc ns0:val="center"/>
        </ns0:trPr>
        <ns0:tc>
          <ns0:tcPr>
            <ns0:tcW ns0:w="992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1AE517A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风险类别</ns0:t>
            </ns0:r>
          </ns0:p>
        </ns0:tc>
        <ns0:tc>
          <ns0:tcPr>
            <ns0:tcW ns0:w="2025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49AB073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具体风险描述</ns0:t>
            </ns0:r>
          </ns0:p>
        </ns0:tc>
        <ns0:tc>
          <ns0:tcPr>
            <ns0:tcW ns0:w="1981" ns0:type="pct"/>
            <ns0:shd ns0:val="clear" ns0:color="auto" ns0:fill="D9D9D9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6892344B">
            <ns0:pPr>
              <ns0:bidi ns0:val="0"/>
              <ns0:jc ns0:val="center"/>
              <ns0:rPr>
                <ns0:rFonts ns0:hint="eastAsia"/>
                <ns0:b/>
                <ns0:bCs/>
              </ns0:rPr>
              <ns0:spacing ns0:line="276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b ns0:val="1"/>
                <ns0:bCs ns0:val="1"/>
                <ns0:sz ns0:val="24"/>
                <ns0:szCs ns0:val="24"/>
              </ns0:rPr>
              <ns0:t>风险控制安排</ns0:t>
            </ns0:r>
          </ns0:p>
        </ns0:tc>
      </ns0:tr>
      <ns0:tr ns2:paraId="670FE7CC">
        <ns0:trPr>
          <ns0:trHeight ns0:val="0" ns0:hRule="atLeast"/>
          <ns0:jc ns0:val="center"/>
        </ns0:trPr>
        <ns0:tc>
          <ns0:tcPr>
            <ns0:tcW ns0:w="99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7CA084B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025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CF8C192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  <ns0:r>
              <ns0:rPr>
                <ns0:rFonts ns0:hint="default"/>
                <ns0:lang ns0:val="en-US"/>
              </ns0:rPr>
              <ns0:t/>
            </ns0:r>
            <ns0:r>
              <ns0:rPr>
                <ns0:rFonts ns0:hint="eastAsia"/>
              </ns0:rPr>
              <ns0:t/>
            </ns0:r>
          </ns0:p>
        </ns0:tc>
        <ns0:tc>
          <ns0:tcPr>
            <ns0:tcW ns0:w="198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9714587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1EE32CA">
        <ns0:trPr>
          <ns0:trHeight ns0:val="0" ns0:hRule="atLeast"/>
          <ns0:jc ns0:val="center"/>
        </ns0:trPr>
        <ns0:tc>
          <ns0:tcPr>
            <ns0:tcW ns0:w="99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FB0033C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025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0C4961D0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98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B00D2BD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3FC90FB9">
        <ns0:trPr>
          <ns0:trHeight ns0:val="0" ns0:hRule="atLeast"/>
          <ns0:jc ns0:val="center"/>
        </ns0:trPr>
        <ns0:tc>
          <ns0:tcPr>
            <ns0:tcW ns0:w="99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4192FE8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025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237C1BD3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98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797289DD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  <ns0:tr ns2:paraId="0F379CA8">
        <ns0:trPr>
          <ns0:trHeight ns0:val="0" ns0:hRule="atLeast"/>
          <ns0:jc ns0:val="center"/>
        </ns0:trPr>
        <ns0:tc>
          <ns0:tcPr>
            <ns0:tcW ns0:w="992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3B9BE6EA">
            <ns0:pPr>
              <ns0:bidi ns0:val="0"/>
              <ns0:jc ns0:val="center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{{行项}}</ns0:t>
            </ns0:r>
          </ns0:p>
        </ns0:tc>
        <ns0:tc>
          <ns0:tcPr>
            <ns0:tcW ns0:w="2025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46394403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  <ns0:tc>
          <ns0:tcPr>
            <ns0:tcW ns0:w="1981" ns0:type="pct"/>
            <ns0:tcMar>
              <ns0:top ns0:w="113" ns0:type="dxa"/>
              <ns0:left ns0:w="113" ns0:type="dxa"/>
              <ns0:bottom ns0:w="0" ns0:type="dxa"/>
              <ns0:right ns0:w="113" ns0:type="dxa"/>
            </ns0:tcMar>
            <ns0:vAlign ns0:val="center"/>
          </ns0:tcPr>
          <ns0:p ns2:paraId="5C08E1D3">
            <ns0:pPr>
              <ns0:bidi ns0:val="0"/>
              <ns0:ind ns0:firstLine="480" ns0:firstLineChars="200"/>
              <ns0:jc ns0:val="left"/>
              <ns0:rPr>
                <ns0:rFonts ns0:hint="eastAsia"/>
              </ns0:rPr>
              <ns0:spacing ns0:line="360" ns0:lineRule="auto" ns0:before="0" ns0:after="0"/>
            </ns0:pPr>
            <ns0:r>
              <ns0:rPr>
                <ns0:rFonts ns0:hint="eastAsia" ns0:ascii="仿宋_GB2312" ns0:hAnsi="仿宋_GB2312" ns0:eastAsia="仿宋_GB2312" ns0:cs="仿宋_GB2312"/>
                <ns0:sz ns0:val="24"/>
                <ns0:szCs ns0:val="24"/>
                <ns0:b ns0:val="0"/>
                <ns0:bCs ns0:val="0"/>
              </ns0:rPr>
              <ns0:t>{{据实填写}}</ns0:t>
            </ns0:r>
          </ns0:p>
        </ns0:tc>
      </ns0:tr>
    </ns0:tbl>
    <ns0:p ns2:paraId="446D1D87">
      <ns0:pPr>
        <ns0:pStyle ns0:val="4"/>
        <ns0:bidi ns0:val="0"/>
      </ns0:pPr>
      <ns0:bookmarkStart ns0:id="56" ns0:name="_Toc1008035436"/>
      <ns0:r>
        <ns0:rPr>
          <ns0:rFonts ns0:ascii="黑体" ns0:hAnsi="黑体" ns0:eastAsia="黑体" ns0:cs="黑体"/>
          <ns0:sz ns0:val="30"/>
          <ns0:szCs ns0:val="30"/>
          <ns0:b ns0:val="1"/>
          <ns0:bCs ns0:val="1"/>
        </ns0:rPr>
        <ns0:t>投资结论及建议</ns0:t>
      </ns0:r>
      <ns0:bookmarkEnd ns0:id="56"/>
    </ns0:p>
    <ns0:p ns2:paraId="01E12E98">
      <ns0:pPr>
        <ns0:bidi ns0:val="0"/>
        <ns0:ind ns0:firstLine="480" ns0:firstLineChars="200"/>
        <ns0:rPr>
          <ns0:rFonts ns0:hint="eastAsia"/>
        </ns0:rPr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7FD7A32C">
      <ns0:pPr>
        <ns0:bidi ns0:val="0"/>
        <ns0:ind ns0:firstLine="480" ns0:firstLineChars="200"/>
        <ns0:rPr>
          <ns0:rFonts ns0:hint="eastAsia"/>
        </ns0:rPr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</ns0:p>
    <ns0:p ns2:paraId="067257CE">
      <ns0:pPr>
        <ns0:bidi ns0:val="0"/>
        <ns0:ind ns0:firstLine="480" ns0:firstLineChars="200"/>
        <ns0:rPr>
          <ns0:rFonts ns0:hint="eastAsia" ns0:eastAsia="FangSong_GB2312"/>
          <ns0:lang ns0:eastAsia="zh-CN"/>
        </ns0:rPr>
      </ns0:pPr>
      <ns0:r>
        <ns0:rPr>
          <ns0:rFonts ns0:hint="eastAsia" ns0:ascii="仿宋_GB2312" ns0:hAnsi="仿宋_GB2312" ns0:eastAsia="仿宋_GB2312" ns0:cs="仿宋_GB2312"/>
          <ns0:sz ns0:val="24"/>
          <ns0:szCs ns0:val="24"/>
          <ns0:b ns0:val="0"/>
          <ns0:bCs ns0:val="0"/>
        </ns0:rPr>
        <ns0:t>{{据实填写}}</ns0:t>
      </ns0:r>
      <ns0:r>
        <ns0:rPr>
          <ns0:rFonts ns0:hint="eastAsia"/>
          <ns0:lang ns0:eastAsia="zh-CN"/>
        </ns0:rPr>
        <ns0:t/>
      </ns0:r>
      <ns0:r>
        <ns0:t/>
      </ns0:r>
      <ns0:r>
        <ns0:rPr>
          <ns0:rFonts ns0:hint="eastAsia"/>
        </ns0:rPr>
        <ns0:t/>
      </ns0:r>
      <ns0:r>
        <ns0:rPr>
          <ns0:rFonts ns0:hint="eastAsia"/>
          <ns0:lang ns0:eastAsia="zh-CN"/>
        </ns0:rPr>
        <ns0:t/>
      </ns0:r>
    </ns0:p>
    <ns0:sectPr>
      <ns0:headerReference ns4:id="rId9" ns0:type="default"/>
      <ns0:footerReference ns4:id="rId10" ns0:type="default"/>
      <ns0:pgSz ns0:w="11906" ns0:h="16838"/>
      <ns0:pgMar ns0:top="1134" ns0:right="1134" ns0:bottom="1020" ns0:left="1247" ns0:header="425" ns0:footer="482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DBBC1">
    <w:pPr>
      <w:pStyle w:val="26"/>
      <w:jc w:val="center"/>
    </w:pPr>
    <w:r>
      <w:rPr>
        <w:rFonts w:ascii="宋体" w:hAnsi="宋体" w:eastAsia="宋体" w:cs="宋体"/>
        <w:sz w:val="18"/>
      </w:rPr>
      <w:fldChar w:fldCharType="begin"/>
    </w:r>
    <w:r>
      <w:rPr>
        <w:rFonts w:ascii="宋体" w:hAnsi="宋体" w:eastAsia="宋体" w:cs="宋体"/>
        <w:sz w:val="18"/>
      </w:rPr>
      <w:instrText xml:space="preserve"> PAGE </w:instrText>
    </w:r>
    <w:r>
      <w:rPr>
        <w:rFonts w:ascii="宋体" w:hAnsi="宋体" w:eastAsia="宋体" w:cs="宋体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7A9F1">
    <w:pPr>
      <w:pStyle w:val="26"/>
      <w:jc w:val="center"/>
    </w:pPr>
    <w:r>
      <w:rPr>
        <w:rFonts w:ascii="宋体" w:hAnsi="宋体" w:eastAsia="宋体" w:cs="宋体"/>
        <w:sz w:val="18"/>
      </w:rPr>
      <w:fldChar w:fldCharType="begin"/>
    </w:r>
    <w:r>
      <w:rPr>
        <w:rFonts w:ascii="宋体" w:hAnsi="宋体" w:eastAsia="宋体" w:cs="宋体"/>
        <w:sz w:val="18"/>
      </w:rPr>
      <w:instrText xml:space="preserve"> PAGE </w:instrText>
    </w:r>
    <w:r>
      <w:rPr>
        <w:rFonts w:ascii="宋体" w:hAnsi="宋体" w:eastAsia="宋体" w:cs="宋体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4725A">
    <w:pPr>
      <w:pStyle w:val="26"/>
      <w:jc w:val="center"/>
    </w:pPr>
    <w:r>
      <w:rPr>
        <w:rFonts w:ascii="宋体" w:hAnsi="宋体" w:eastAsia="宋体" w:cs="宋体"/>
        <w:sz w:val="18"/>
      </w:rPr>
      <w:fldChar w:fldCharType="begin"/>
    </w:r>
    <w:r>
      <w:rPr>
        <w:rFonts w:ascii="宋体" w:hAnsi="宋体" w:eastAsia="宋体" w:cs="宋体"/>
        <w:sz w:val="18"/>
      </w:rPr>
      <w:instrText xml:space="preserve"> PAGE </w:instrText>
    </w:r>
    <w:r>
      <w:rPr>
        <w:rFonts w:ascii="宋体" w:hAnsi="宋体" w:eastAsia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92284">
    <w:pPr>
      <w:pStyle w:val="27"/>
      <w:spacing w:after="0" w:line="240" w:lineRule="auto"/>
      <w:jc w:val="center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  <w:sz w:val="16"/>
      </w:rPr>
      <w:t>申明：本报告为赛智伯乐内部项目文件，禁止外传，报告内容仅代表机构观点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5AFC4">
    <w:pPr>
      <w:pStyle w:val="27"/>
      <w:spacing w:after="0" w:line="240" w:lineRule="auto"/>
      <w:jc w:val="center"/>
    </w:pPr>
    <w:r>
      <w:rPr>
        <w:rFonts w:ascii="宋体" w:hAnsi="宋体" w:eastAsia="宋体" w:cs="宋体"/>
        <w:sz w:val="16"/>
      </w:rPr>
      <w:t>申明：本报告为赛智伯乐内部项目文件，禁止外传，报告内容仅代表机构观点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8648B">
    <w:pPr>
      <w:pStyle w:val="27"/>
      <w:spacing w:after="0" w:line="240" w:lineRule="auto"/>
      <w:jc w:val="center"/>
    </w:pPr>
    <w:r>
      <w:rPr>
        <w:rFonts w:ascii="宋体" w:hAnsi="宋体" w:eastAsia="宋体" w:cs="宋体"/>
        <w:sz w:val="16"/>
      </w:rPr>
      <w:t>申明：本报告为赛智伯乐内部项目文件，禁止外传，报告内容仅代表机构观点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F2EDA"/>
    <w:multiLevelType w:val="singleLevel"/>
    <w:tmpl w:val="FB7F2EDA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1Yjc3YmI1Y2YwMzM0OTI1ODljYmNhZTdjZTIyY2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A3ABB9"/>
    <w:rsid w:val="13DFFE34"/>
    <w:rsid w:val="16EEACE9"/>
    <w:rsid w:val="179A029B"/>
    <w:rsid w:val="17F4FA3E"/>
    <w:rsid w:val="19BFBA26"/>
    <w:rsid w:val="1DFFDCF8"/>
    <w:rsid w:val="1EEF8335"/>
    <w:rsid w:val="1F6EBF48"/>
    <w:rsid w:val="277E7013"/>
    <w:rsid w:val="27EF623B"/>
    <w:rsid w:val="2BEFA89A"/>
    <w:rsid w:val="2D771572"/>
    <w:rsid w:val="2FEDAE64"/>
    <w:rsid w:val="30FFEF1C"/>
    <w:rsid w:val="33AE014F"/>
    <w:rsid w:val="33BB4131"/>
    <w:rsid w:val="33DF0014"/>
    <w:rsid w:val="33FE5C4A"/>
    <w:rsid w:val="3590B628"/>
    <w:rsid w:val="35BE9278"/>
    <w:rsid w:val="394FD7CA"/>
    <w:rsid w:val="39AD3CAB"/>
    <w:rsid w:val="3B7D2C8E"/>
    <w:rsid w:val="3D6B3026"/>
    <w:rsid w:val="3DDE08DE"/>
    <w:rsid w:val="3E654B81"/>
    <w:rsid w:val="3ECFE981"/>
    <w:rsid w:val="3F6A9CD8"/>
    <w:rsid w:val="3FB703C0"/>
    <w:rsid w:val="3FE7AEE1"/>
    <w:rsid w:val="3FFF5B45"/>
    <w:rsid w:val="44DA6D18"/>
    <w:rsid w:val="473D1D47"/>
    <w:rsid w:val="47F7A0EC"/>
    <w:rsid w:val="4C7F1E0D"/>
    <w:rsid w:val="4EBF351E"/>
    <w:rsid w:val="4EFB55BA"/>
    <w:rsid w:val="4FB7F253"/>
    <w:rsid w:val="55DF41BA"/>
    <w:rsid w:val="55FB6068"/>
    <w:rsid w:val="56BFA850"/>
    <w:rsid w:val="56DCCBF9"/>
    <w:rsid w:val="5B7AF87A"/>
    <w:rsid w:val="5DBB6200"/>
    <w:rsid w:val="5E5E0ECA"/>
    <w:rsid w:val="5EFA0A45"/>
    <w:rsid w:val="5EFBBD3E"/>
    <w:rsid w:val="5EFDC0F2"/>
    <w:rsid w:val="5F3E93D0"/>
    <w:rsid w:val="5F67F3D0"/>
    <w:rsid w:val="5F6EDDBF"/>
    <w:rsid w:val="5F7DB4C5"/>
    <w:rsid w:val="5F7F42DF"/>
    <w:rsid w:val="5F9998BA"/>
    <w:rsid w:val="5FCEB625"/>
    <w:rsid w:val="5FEFDB48"/>
    <w:rsid w:val="5FFFBF68"/>
    <w:rsid w:val="61F9A756"/>
    <w:rsid w:val="63EDD5E7"/>
    <w:rsid w:val="64BB4151"/>
    <w:rsid w:val="67D52F29"/>
    <w:rsid w:val="68B7756F"/>
    <w:rsid w:val="68FF5740"/>
    <w:rsid w:val="6AC5A6FA"/>
    <w:rsid w:val="6B7F4FB5"/>
    <w:rsid w:val="6BDFA11C"/>
    <w:rsid w:val="6BFBA892"/>
    <w:rsid w:val="6CFF1FFA"/>
    <w:rsid w:val="6D5D984E"/>
    <w:rsid w:val="6DFF4EF2"/>
    <w:rsid w:val="6DFFC6DA"/>
    <w:rsid w:val="6E7F2C28"/>
    <w:rsid w:val="6F7D8A1F"/>
    <w:rsid w:val="6F7E028C"/>
    <w:rsid w:val="6F7F8936"/>
    <w:rsid w:val="6FBD7E13"/>
    <w:rsid w:val="6FBFA4A4"/>
    <w:rsid w:val="6FFF25A7"/>
    <w:rsid w:val="6FFF7985"/>
    <w:rsid w:val="702F9249"/>
    <w:rsid w:val="71FD589B"/>
    <w:rsid w:val="72AFDB5F"/>
    <w:rsid w:val="73F318D5"/>
    <w:rsid w:val="746E2E8A"/>
    <w:rsid w:val="769E9BC4"/>
    <w:rsid w:val="76EA8C78"/>
    <w:rsid w:val="76FB48D8"/>
    <w:rsid w:val="7772B6C5"/>
    <w:rsid w:val="777F8BC9"/>
    <w:rsid w:val="77934D52"/>
    <w:rsid w:val="77DB8A82"/>
    <w:rsid w:val="77DF3952"/>
    <w:rsid w:val="77DF7FB1"/>
    <w:rsid w:val="7AFF5A6F"/>
    <w:rsid w:val="7B3D273D"/>
    <w:rsid w:val="7B3F08DA"/>
    <w:rsid w:val="7B7ED687"/>
    <w:rsid w:val="7BAD144E"/>
    <w:rsid w:val="7CA75F20"/>
    <w:rsid w:val="7CEB5A35"/>
    <w:rsid w:val="7D2D8B0E"/>
    <w:rsid w:val="7D387C2C"/>
    <w:rsid w:val="7D738461"/>
    <w:rsid w:val="7D7F3830"/>
    <w:rsid w:val="7DBCD392"/>
    <w:rsid w:val="7DBE4993"/>
    <w:rsid w:val="7DBFC2C5"/>
    <w:rsid w:val="7DDB821D"/>
    <w:rsid w:val="7DED0A77"/>
    <w:rsid w:val="7E6F1DB9"/>
    <w:rsid w:val="7E76A250"/>
    <w:rsid w:val="7E7FE013"/>
    <w:rsid w:val="7EAEEB56"/>
    <w:rsid w:val="7EB83987"/>
    <w:rsid w:val="7EBFA646"/>
    <w:rsid w:val="7EBFD657"/>
    <w:rsid w:val="7ED0729C"/>
    <w:rsid w:val="7ED3D6D6"/>
    <w:rsid w:val="7EDE2FFF"/>
    <w:rsid w:val="7EEBC065"/>
    <w:rsid w:val="7EFA716B"/>
    <w:rsid w:val="7EFE8C7B"/>
    <w:rsid w:val="7EFF11CF"/>
    <w:rsid w:val="7F365B51"/>
    <w:rsid w:val="7F7F0BA3"/>
    <w:rsid w:val="7F9F007D"/>
    <w:rsid w:val="7FB5FACE"/>
    <w:rsid w:val="7FBE199F"/>
    <w:rsid w:val="7FCF3216"/>
    <w:rsid w:val="7FD637FB"/>
    <w:rsid w:val="7FD7D85F"/>
    <w:rsid w:val="7FDE6752"/>
    <w:rsid w:val="7FF6614D"/>
    <w:rsid w:val="7FFBCA8E"/>
    <w:rsid w:val="7FFE1D85"/>
    <w:rsid w:val="7FFEFEB9"/>
    <w:rsid w:val="7FFF1BE5"/>
    <w:rsid w:val="7FFFB0BD"/>
    <w:rsid w:val="8BF7F7D8"/>
    <w:rsid w:val="8DB5F5E1"/>
    <w:rsid w:val="903F02DB"/>
    <w:rsid w:val="935B9F0F"/>
    <w:rsid w:val="937B6A8E"/>
    <w:rsid w:val="93FF2678"/>
    <w:rsid w:val="9B6E3BD3"/>
    <w:rsid w:val="9CFFDB6C"/>
    <w:rsid w:val="9FAF9E73"/>
    <w:rsid w:val="A7FDCD49"/>
    <w:rsid w:val="A7FFAA54"/>
    <w:rsid w:val="AAFDB6BA"/>
    <w:rsid w:val="AED24AB0"/>
    <w:rsid w:val="AFF9CF7B"/>
    <w:rsid w:val="B1FF3919"/>
    <w:rsid w:val="B6B793C5"/>
    <w:rsid w:val="B6DF2A95"/>
    <w:rsid w:val="B77EF6D7"/>
    <w:rsid w:val="B77F2AC3"/>
    <w:rsid w:val="B7EAF865"/>
    <w:rsid w:val="B7FFE7E2"/>
    <w:rsid w:val="BAAE399A"/>
    <w:rsid w:val="BBBD33C0"/>
    <w:rsid w:val="BBBEB3D6"/>
    <w:rsid w:val="BCF7AF6B"/>
    <w:rsid w:val="BDD771DE"/>
    <w:rsid w:val="BEE77AA4"/>
    <w:rsid w:val="BEEFE631"/>
    <w:rsid w:val="BF1E01A0"/>
    <w:rsid w:val="BF6F5CB2"/>
    <w:rsid w:val="BF9D6E1B"/>
    <w:rsid w:val="BF9FA618"/>
    <w:rsid w:val="BFE7AEDE"/>
    <w:rsid w:val="BFEE56EC"/>
    <w:rsid w:val="BFF8E382"/>
    <w:rsid w:val="BFFB3E5E"/>
    <w:rsid w:val="CCF91E80"/>
    <w:rsid w:val="D3B713EF"/>
    <w:rsid w:val="D6D61E01"/>
    <w:rsid w:val="D75F97C8"/>
    <w:rsid w:val="D7BF8409"/>
    <w:rsid w:val="D7FEFCB1"/>
    <w:rsid w:val="DBEDD884"/>
    <w:rsid w:val="DBFFCC9B"/>
    <w:rsid w:val="DCFF7892"/>
    <w:rsid w:val="DE4F564D"/>
    <w:rsid w:val="DF765083"/>
    <w:rsid w:val="DF95C68B"/>
    <w:rsid w:val="DFDC1F6B"/>
    <w:rsid w:val="DFE79B5C"/>
    <w:rsid w:val="DFFC3A2D"/>
    <w:rsid w:val="E1B9A9B9"/>
    <w:rsid w:val="E7793500"/>
    <w:rsid w:val="E7B3FD36"/>
    <w:rsid w:val="E7DBD6B3"/>
    <w:rsid w:val="E7EBA367"/>
    <w:rsid w:val="EAD7BC81"/>
    <w:rsid w:val="EAFFD297"/>
    <w:rsid w:val="EB9FBE2E"/>
    <w:rsid w:val="EBC7A0D4"/>
    <w:rsid w:val="EBF7E846"/>
    <w:rsid w:val="ED75DE33"/>
    <w:rsid w:val="ED7F0965"/>
    <w:rsid w:val="EDB5194E"/>
    <w:rsid w:val="EEBF224F"/>
    <w:rsid w:val="EEF59E49"/>
    <w:rsid w:val="EF4F3075"/>
    <w:rsid w:val="EF9B0D3B"/>
    <w:rsid w:val="EFAAAB57"/>
    <w:rsid w:val="EFCCBCD7"/>
    <w:rsid w:val="EFD65A18"/>
    <w:rsid w:val="EFDFE27A"/>
    <w:rsid w:val="EFE92191"/>
    <w:rsid w:val="EFF52C7D"/>
    <w:rsid w:val="F33D4E03"/>
    <w:rsid w:val="F39F47C4"/>
    <w:rsid w:val="F3A44C42"/>
    <w:rsid w:val="F3FE17AD"/>
    <w:rsid w:val="F4FC56D4"/>
    <w:rsid w:val="F56F6E1F"/>
    <w:rsid w:val="F77530E4"/>
    <w:rsid w:val="F7BF74AA"/>
    <w:rsid w:val="F7CBEFA6"/>
    <w:rsid w:val="F7D7D01B"/>
    <w:rsid w:val="F7DD4CDF"/>
    <w:rsid w:val="F7FCA0C1"/>
    <w:rsid w:val="F7FDE487"/>
    <w:rsid w:val="F7FEAE3B"/>
    <w:rsid w:val="F7FFE99A"/>
    <w:rsid w:val="F92F31C6"/>
    <w:rsid w:val="F9FB87CD"/>
    <w:rsid w:val="FAF3DFC4"/>
    <w:rsid w:val="FAFE9272"/>
    <w:rsid w:val="FAFF7C83"/>
    <w:rsid w:val="FB3F616E"/>
    <w:rsid w:val="FB7782FD"/>
    <w:rsid w:val="FB7E4F18"/>
    <w:rsid w:val="FBBE8C19"/>
    <w:rsid w:val="FBCFBDE0"/>
    <w:rsid w:val="FBF33DA8"/>
    <w:rsid w:val="FBFFC07B"/>
    <w:rsid w:val="FC038852"/>
    <w:rsid w:val="FCCB0E35"/>
    <w:rsid w:val="FCDF8149"/>
    <w:rsid w:val="FD77A0EB"/>
    <w:rsid w:val="FD7E83A0"/>
    <w:rsid w:val="FDE36124"/>
    <w:rsid w:val="FE34FAF4"/>
    <w:rsid w:val="FE6ED6DE"/>
    <w:rsid w:val="FE7F11FC"/>
    <w:rsid w:val="FEFBD999"/>
    <w:rsid w:val="FEFF56D8"/>
    <w:rsid w:val="FF221AC5"/>
    <w:rsid w:val="FF2B43A4"/>
    <w:rsid w:val="FF71B146"/>
    <w:rsid w:val="FF7FE834"/>
    <w:rsid w:val="FF8F70B5"/>
    <w:rsid w:val="FFAC756A"/>
    <w:rsid w:val="FFAF8C95"/>
    <w:rsid w:val="FFBF745E"/>
    <w:rsid w:val="FFDE92B4"/>
    <w:rsid w:val="FFDF54D3"/>
    <w:rsid w:val="FFDF6FFB"/>
    <w:rsid w:val="FFDFEA33"/>
    <w:rsid w:val="FFF5863F"/>
    <w:rsid w:val="FFFA2D2C"/>
    <w:rsid w:val="FFFFC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ns0:styles xmlns:ns0="http://schemas.openxmlformats.org/wordprocessingml/2006/main" xmlns:ns1="http://schemas.openxmlformats.org/markup-compatibility/2006" xmlns:ns2="http://schemas.microsoft.com/office/word/2010/wordml" ns1:Ignorable="w14">
  <ns0:docDefaults>
    <ns0:rPrDefault>
      <ns0:rPr>
        <ns0:rFonts ns0:ascii="仿宋_GB2312" ns0:hAnsi="仿宋_GB2312" ns0:eastAsia="仿宋_GB2312" ns0:cs="仿宋_GB2312"/>
        <ns0:sz ns0:val="24"/>
        <ns0:szCs ns0:val="24"/>
        <ns0:b ns0:val="0"/>
        <ns0:bCs ns0:val="0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9" ns0:semiHidden="0" ns0:name="heading 1"/>
    <ns0:lsdException ns0:qFormat="1" ns0:uiPriority="9" ns0:semiHidden="0" ns0:name="heading 2"/>
    <ns0:lsdException ns0:qFormat="1" ns0:uiPriority="9" ns0:semiHidden="0" ns0:name="heading 3"/>
    <ns0:lsdException ns0:qFormat="1" ns0:uiPriority="9" ns0:name="heading 4"/>
    <ns0:lsdException ns0:qFormat="1" ns0:uiPriority="9" ns0:name="heading 5"/>
    <ns0:lsdException ns0:qFormat="1" ns0:uiPriority="9" ns0:name="heading 6"/>
    <ns0:lsdException ns0:qFormat="1" ns0:uiPriority="9" ns0:name="heading 7"/>
    <ns0:lsdException ns0:qFormat="1" ns0:uiPriority="9" ns0:name="heading 8"/>
    <ns0:lsdException ns0:qFormat="1" ns0:uiPriority="9" ns0:name="heading 9"/>
    <ns0:lsdException ns0:uiPriority="99" ns0:name="index 1"/>
    <ns0:lsdException ns0:uiPriority="99" ns0:name="index 2"/>
    <ns0:lsdException ns0:uiPriority="99" ns0:name="index 3"/>
    <ns0:lsdException ns0:uiPriority="99" ns0:name="index 4"/>
    <ns0:lsdException ns0:uiPriority="99" ns0:name="index 5"/>
    <ns0:lsdException ns0:uiPriority="99" ns0:name="index 6"/>
    <ns0:lsdException ns0:uiPriority="99" ns0:name="index 7"/>
    <ns0:lsdException ns0:uiPriority="99" ns0:name="index 8"/>
    <ns0:lsdException ns0:uiPriority="99" ns0:name="index 9"/>
    <ns0:lsdException ns0:uiPriority="39" ns0:name="toc 1"/>
    <ns0:lsdException ns0:uiPriority="39" ns0:name="toc 2"/>
    <ns0:lsdException ns0:uiPriority="39" ns0:name="toc 3"/>
    <ns0:lsdException ns0:uiPriority="39" ns0:name="toc 4"/>
    <ns0:lsdException ns0:uiPriority="39" ns0:name="toc 5"/>
    <ns0:lsdException ns0:uiPriority="39" ns0:name="toc 6"/>
    <ns0:lsdException ns0:uiPriority="39" ns0:name="toc 7"/>
    <ns0:lsdException ns0:uiPriority="39" ns0:name="toc 8"/>
    <ns0:lsdException ns0:uiPriority="39" ns0:name="toc 9"/>
    <ns0:lsdException ns0:uiPriority="99" ns0:name="Normal Indent"/>
    <ns0:lsdException ns0:uiPriority="99" ns0:name="footnote text"/>
    <ns0:lsdException ns0:uiPriority="99" ns0:name="annotation text"/>
    <ns0:lsdException ns0:uiPriority="99" ns0:semiHidden="0" ns0:name="header"/>
    <ns0:lsdException ns0:uiPriority="99" ns0:semiHidden="0" ns0:name="footer"/>
    <ns0:lsdException ns0:uiPriority="99" ns0:name="index heading"/>
    <ns0:lsdException ns0:qFormat="1" ns0:uiPriority="35" ns0:name="caption"/>
    <ns0:lsdException ns0:uiPriority="99" ns0:name="table of figures"/>
    <ns0:lsdException ns0:uiPriority="99" ns0:name="envelope address"/>
    <ns0:lsdException ns0:uiPriority="99" ns0:name="envelope return"/>
    <ns0:lsdException ns0:uiPriority="99" ns0:name="footnote reference"/>
    <ns0:lsdException ns0:uiPriority="99" ns0:name="annotation reference"/>
    <ns0:lsdException ns0:uiPriority="99" ns0:name="line number"/>
    <ns0:lsdException ns0:uiPriority="99" ns0:name="page number"/>
    <ns0:lsdException ns0:uiPriority="99" ns0:name="endnote reference"/>
    <ns0:lsdException ns0:uiPriority="99" ns0:name="endnote text"/>
    <ns0:lsdException ns0:qFormat="1" ns0:unhideWhenUsed="0" ns0:uiPriority="0" ns0:semiHidden="0" ns0:name="table of authorities"/>
    <ns0:lsdException ns0:uiPriority="99" ns0:semiHidden="0" ns0:name="macro"/>
    <ns0:lsdException ns0:uiPriority="99" ns0:name="toa heading"/>
    <ns0:lsdException ns0:uiPriority="99" ns0:semiHidden="0" ns0:name="List"/>
    <ns0:lsdException ns0:uiPriority="99" ns0:semiHidden="0" ns0:name="List Bullet"/>
    <ns0:lsdException ns0:uiPriority="99" ns0:semiHidden="0" ns0:name="List Number"/>
    <ns0:lsdException ns0:uiPriority="99" ns0:semiHidden="0" ns0:name="List 2"/>
    <ns0:lsdException ns0:uiPriority="99" ns0:semiHidden="0" ns0:name="List 3"/>
    <ns0:lsdException ns0:uiPriority="99" ns0:name="List 4"/>
    <ns0:lsdException ns0:uiPriority="99" ns0:name="List 5"/>
    <ns0:lsdException ns0:uiPriority="99" ns0:semiHidden="0" ns0:name="List Bullet 2"/>
    <ns0:lsdException ns0:uiPriority="99" ns0:semiHidden="0" ns0:name="List Bullet 3"/>
    <ns0:lsdException ns0:uiPriority="99" ns0:name="List Bullet 4"/>
    <ns0:lsdException ns0:uiPriority="99" ns0:name="List Bullet 5"/>
    <ns0:lsdException ns0:uiPriority="99" ns0:semiHidden="0" ns0:name="List Number 2"/>
    <ns0:lsdException ns0:uiPriority="99" ns0:semiHidden="0" ns0:name="List Number 3"/>
    <ns0:lsdException ns0:uiPriority="99" ns0:name="List Number 4"/>
    <ns0:lsdException ns0:uiPriority="99" ns0:name="List Number 5"/>
    <ns0:lsdException ns0:qFormat="1" ns0:unhideWhenUsed="0" ns0:uiPriority="10" ns0:semiHidden="0" ns0:name="Title"/>
    <ns0:lsdException ns0:uiPriority="99" ns0:name="Closing"/>
    <ns0:lsdException ns0:uiPriority="99" ns0:name="Signature"/>
    <ns0:lsdException ns0:uiPriority="1" ns0:name="Default Paragraph Font"/>
    <ns0:lsdException ns0:uiPriority="99" ns0:semiHidden="0" ns0:name="Body Text"/>
    <ns0:lsdException ns0:uiPriority="99" ns0:name="Body Text Indent"/>
    <ns0:lsdException ns0:uiPriority="99" ns0:semiHidden="0" ns0:name="List Continue"/>
    <ns0:lsdException ns0:uiPriority="99" ns0:semiHidden="0" ns0:name="List Continue 2"/>
    <ns0:lsdException ns0:uiPriority="99" ns0:semiHidden="0" ns0:name="List Continue 3"/>
    <ns0:lsdException ns0:uiPriority="99" ns0:name="List Continue 4"/>
    <ns0:lsdException ns0:uiPriority="99" ns0:name="List Continue 5"/>
    <ns0:lsdException ns0:uiPriority="99" ns0:name="Message Header"/>
    <ns0:lsdException ns0:qFormat="1" ns0:unhideWhenUsed="0" ns0:uiPriority="11" ns0:semiHidden="0" ns0:name="Subtitle"/>
    <ns0:lsdException ns0:uiPriority="99" ns0:name="Salutation"/>
    <ns0:lsdException ns0:uiPriority="99" ns0:name="Date"/>
    <ns0:lsdException ns0:uiPriority="99" ns0:name="Body Text First Indent"/>
    <ns0:lsdException ns0:uiPriority="99" ns0:name="Body Text First Indent 2"/>
    <ns0:lsdException ns0:uiPriority="99" ns0:name="Note Heading"/>
    <ns0:lsdException ns0:uiPriority="99" ns0:semiHidden="0" ns0:name="Body Text 2"/>
    <ns0:lsdException ns0:uiPriority="99" ns0:semiHidden="0" ns0:name="Body Text 3"/>
    <ns0:lsdException ns0:uiPriority="99" ns0:name="Body Text Indent 2"/>
    <ns0:lsdException ns0:uiPriority="99" ns0:name="Body Text Indent 3"/>
    <ns0:lsdException ns0:uiPriority="99" ns0:name="Block Text"/>
    <ns0:lsdException ns0:uiPriority="99" ns0:name="Hyperlink"/>
    <ns0:lsdException ns0:uiPriority="99" ns0:name="FollowedHyperlink"/>
    <ns0:lsdException ns0:qFormat="1" ns0:unhideWhenUsed="0" ns0:uiPriority="22" ns0:semiHidden="0" ns0:name="Strong"/>
    <ns0:lsdException ns0:qFormat="1" ns0:unhideWhenUsed="0" ns0:uiPriority="20" ns0:semiHidden="0" ns0:name="Emphasis"/>
    <ns0:lsdException ns0:uiPriority="99" ns0:name="Document Map"/>
    <ns0:lsdException ns0:uiPriority="99" ns0:name="Plain Text"/>
    <ns0:lsdException ns0:uiPriority="99" ns0:name="E-mail Signature"/>
    <ns0:lsdException ns0:uiPriority="99" ns0:name="Normal (Web)"/>
    <ns0:lsdException ns0:uiPriority="99" ns0:name="HTML Acronym"/>
    <ns0:lsdException ns0:uiPriority="99" ns0:name="HTML Address"/>
    <ns0:lsdException ns0:uiPriority="99" ns0:name="HTML Cite"/>
    <ns0:lsdException ns0:uiPriority="99" ns0:name="HTML Code"/>
    <ns0:lsdException ns0:uiPriority="99" ns0:name="HTML Definition"/>
    <ns0:lsdException ns0:uiPriority="99" ns0:name="HTML Keyboard"/>
    <ns0:lsdException ns0:uiPriority="99" ns0:name="HTML Preformatted"/>
    <ns0:lsdException ns0:uiPriority="99" ns0:name="HTML Sample"/>
    <ns0:lsdException ns0:uiPriority="99" ns0:name="HTML Typewriter"/>
    <ns0:lsdException ns0:uiPriority="99" ns0:name="HTML Variable"/>
    <ns0:lsdException ns0:uiPriority="99" ns0:name="Normal Table"/>
    <ns0:lsdException ns0:uiPriority="99" ns0:name="annotation subject"/>
    <ns0:lsdException ns0:uiPriority="99" ns0:name="Table Simple 1"/>
    <ns0:lsdException ns0:uiPriority="99" ns0:name="Table Simple 2"/>
    <ns0:lsdException ns0:uiPriority="99" ns0:name="Table Simple 3"/>
    <ns0:lsdException ns0:uiPriority="99" ns0:name="Table Classic 1"/>
    <ns0:lsdException ns0:uiPriority="99" ns0:name="Table Classic 2"/>
    <ns0:lsdException ns0:uiPriority="99" ns0:name="Table Classic 3"/>
    <ns0:lsdException ns0:uiPriority="99" ns0:name="Table Classic 4"/>
    <ns0:lsdException ns0:uiPriority="99" ns0:name="Table Colorful 1"/>
    <ns0:lsdException ns0:uiPriority="99" ns0:name="Table Colorful 2"/>
    <ns0:lsdException ns0:uiPriority="99" ns0:name="Table Colorful 3"/>
    <ns0:lsdException ns0:uiPriority="99" ns0:name="Table Columns 1"/>
    <ns0:lsdException ns0:uiPriority="99" ns0:name="Table Columns 2"/>
    <ns0:lsdException ns0:uiPriority="99" ns0:name="Table Columns 3"/>
    <ns0:lsdException ns0:uiPriority="99" ns0:name="Table Columns 4"/>
    <ns0:lsdException ns0:uiPriority="99" ns0:name="Table Columns 5"/>
    <ns0:lsdException ns0:uiPriority="99" ns0:name="Table Grid 1"/>
    <ns0:lsdException ns0:uiPriority="99" ns0:name="Table Grid 2"/>
    <ns0:lsdException ns0:uiPriority="99" ns0:name="Table Grid 3"/>
    <ns0:lsdException ns0:uiPriority="99" ns0:name="Table Grid 4"/>
    <ns0:lsdException ns0:uiPriority="99" ns0:name="Table Grid 5"/>
    <ns0:lsdException ns0:uiPriority="99" ns0:name="Table Grid 6"/>
    <ns0:lsdException ns0:uiPriority="99" ns0:name="Table Grid 7"/>
    <ns0:lsdException ns0:uiPriority="99" ns0:name="Table Grid 8"/>
    <ns0:lsdException ns0:uiPriority="99" ns0:name="Table List 1"/>
    <ns0:lsdException ns0:uiPriority="99" ns0:name="Table List 2"/>
    <ns0:lsdException ns0:uiPriority="99" ns0:name="Table List 3"/>
    <ns0:lsdException ns0:uiPriority="99" ns0:name="Table List 4"/>
    <ns0:lsdException ns0:uiPriority="99" ns0:name="Table List 5"/>
    <ns0:lsdException ns0:uiPriority="99" ns0:name="Table List 6"/>
    <ns0:lsdException ns0:uiPriority="99" ns0:name="Table List 7"/>
    <ns0:lsdException ns0:uiPriority="99" ns0:name="Table List 8"/>
    <ns0:lsdException ns0:uiPriority="99" ns0:name="Table 3D effects 1"/>
    <ns0:lsdException ns0:uiPriority="99" ns0:name="Table 3D effects 2"/>
    <ns0:lsdException ns0:uiPriority="99" ns0:name="Table 3D effects 3"/>
    <ns0:lsdException ns0:uiPriority="99" ns0:name="Table Contemporary"/>
    <ns0:lsdException ns0:uiPriority="99" ns0:name="Table Elegant"/>
    <ns0:lsdException ns0:uiPriority="99" ns0:name="Table Professional"/>
    <ns0:lsdException ns0:uiPriority="99" ns0:name="Table Subtle 1"/>
    <ns0:lsdException ns0:uiPriority="99" ns0:name="Table Subtle 2"/>
    <ns0:lsdException ns0:uiPriority="99" ns0:name="Table Web 1"/>
    <ns0:lsdException ns0:uiPriority="99" ns0:name="Table Web 2"/>
    <ns0:lsdException ns0:uiPriority="99" ns0:name="Table Web 3"/>
    <ns0:lsdException ns0:uiPriority="99" ns0:name="Balloon Text"/>
    <ns0:lsdException ns0:unhideWhenUsed="0" ns0:uiPriority="59" ns0:semiHidden="0" ns0:name="Table Grid"/>
    <ns0:lsdException ns0:uiPriority="99" ns0:name="Table Theme"/>
    <ns0:lsdException ns0:qFormat="1" ns0:unhideWhenUsed="0" ns0:uiPriority="1" ns0:semiHidden="0" ns0:name="No Spacing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qFormat="1" ns0:unhideWhenUsed="0" ns0:uiPriority="34" ns0:semiHidden="0" ns0:name="List Paragraph"/>
    <ns0:lsdException ns0:qFormat="1" ns0:unhideWhenUsed="0" ns0:uiPriority="29" ns0:semiHidden="0" ns0:name="Quote"/>
    <ns0:lsdException ns0:qFormat="1" ns0:unhideWhenUsed="0" ns0:uiPriority="30" ns0:semiHidden="0" ns0:name="Intense Quote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next ns0:val="2"/>
    <ns0:qFormat/>
    <ns0:uiPriority ns0:val="0"/>
    <ns0:pPr>
      <ns0:spacing ns0:after="0" ns0:line="360" ns0:lineRule="auto"/>
      <ns0:ind ns0:left="0" ns0:leftChars="0" ns0:firstLine="0" ns0:firstLineChars="0"/>
      <ns0:jc ns0:val="both"/>
    </ns0:pPr>
    <ns0:rPr>
      <ns0:rFonts ns0:ascii="仿宋_GB2312" ns0:hAnsi="仿宋_GB2312" ns0:eastAsia="仿宋_GB2312" ns0:cs="仿宋_GB2312"/>
      <ns0:sz ns0:val="24"/>
      <ns0:szCs ns0:val="24"/>
      <ns0:lang ns0:val="en-US" ns0:eastAsia="en-US" ns0:bidi="ar-SA"/>
      <ns0:b ns0:val="0"/>
      <ns0:bCs ns0:val="0"/>
    </ns0:rPr>
  </ns0:style>
  <ns0:style ns0:type="paragraph" ns0:styleId="4">
    <ns0:name ns0:val="heading 1"/>
    <ns0:basedOn ns0:val="1"/>
    <ns0:next ns0:val="1"/>
    <ns0:link ns0:val="143"/>
    <ns0:qFormat/>
    <ns0:uiPriority ns0:val="9"/>
    <ns0:pPr>
      <ns0:keepNext/>
      <ns0:keepLines/>
      <ns0:pageBreakBefore/>
      <ns0:spacing ns0:before="240" ns0:after="120" ns0:line="300" ns0:lineRule="auto"/>
      <ns0:outlineLvl ns0:val="0"/>
    </ns0:pPr>
    <ns0:rPr>
      <ns0:rFonts ns0:asciiTheme="majorHAnsi" ns0:hAnsiTheme="majorHAnsi" ns0:eastAsiaTheme="majorEastAsia" ns0:cstheme="majorBidi" ns0:ascii="黑体" ns0:hAnsi="黑体" ns0:eastAsia="黑体" ns0:cs="黑体"/>
      <ns0:b ns0:val="1"/>
      <ns0:bCs ns0:val="1"/>
      <ns0:color ns0:val="000000"/>
      <ns0:sz ns0:val="30"/>
      <ns0:szCs ns0:val="30"/>
    </ns0:rPr>
  </ns0:style>
  <ns0:style ns0:type="paragraph" ns0:styleId="5">
    <ns0:name ns0:val="heading 2"/>
    <ns0:basedOn ns0:val="1"/>
    <ns0:next ns0:val="1"/>
    <ns0:link ns0:val="144"/>
    <ns0:unhideWhenUsed/>
    <ns0:qFormat/>
    <ns0:uiPriority ns0:val="9"/>
    <ns0:pPr>
      <ns0:keepNext/>
      <ns0:keepLines/>
      <ns0:spacing ns0:before="160" ns0:after="80" ns0:line="300" ns0:lineRule="auto"/>
      <ns0:outlineLvl ns0:val="1"/>
    </ns0:pPr>
    <ns0:rPr>
      <ns0:rFonts ns0:eastAsia="黑体" ns0:asciiTheme="majorAscii" ns0:hAnsiTheme="majorAscii" ns0:cstheme="majorBidi" ns0:ascii="黑体" ns0:hAnsi="黑体" ns0:cs="黑体"/>
      <ns0:b ns0:val="1"/>
      <ns0:bCs ns0:val="1"/>
      <ns0:color ns0:val="000000"/>
      <ns0:sz ns0:val="30"/>
      <ns0:szCs ns0:val="30"/>
    </ns0:rPr>
  </ns0:style>
  <ns0:style ns0:type="paragraph" ns0:styleId="6">
    <ns0:name ns0:val="heading 3"/>
    <ns0:basedOn ns0:val="1"/>
    <ns0:next ns0:val="1"/>
    <ns0:link ns0:val="145"/>
    <ns0:unhideWhenUsed/>
    <ns0:qFormat/>
    <ns0:uiPriority ns0:val="9"/>
    <ns0:pPr>
      <ns0:keepNext/>
      <ns0:keepLines/>
      <ns0:spacing ns0:before="120" ns0:after="40" ns0:line="300" ns0:lineRule="auto"/>
      <ns0:outlineLvl ns0:val="2"/>
    </ns0:pPr>
    <ns0:rPr>
      <ns0:rFonts ns0:eastAsia="黑体" ns0:asciiTheme="majorAscii" ns0:hAnsiTheme="majorAscii" ns0:cstheme="majorBidi" ns0:ascii="黑体" ns0:hAnsi="黑体" ns0:cs="黑体"/>
      <ns0:b ns0:val="1"/>
      <ns0:bCs ns0:val="1"/>
      <ns0:color ns0:val="000000"/>
      <ns0:sz ns0:val="24"/>
      <ns0:szCs ns0:val="24"/>
    </ns0:rPr>
  </ns0:style>
  <ns0:style ns0:type="paragraph" ns0:styleId="7">
    <ns0:name ns0:val="heading 4"/>
    <ns0:basedOn ns0:val="1"/>
    <ns0:next ns0:val="1"/>
    <ns0:link ns0:val="155"/>
    <ns0:semiHidden/>
    <ns0:unhideWhenUsed/>
    <ns0:qFormat/>
    <ns0:uiPriority ns0:val="9"/>
    <ns0:pPr>
      <ns0:keepNext/>
      <ns0:keepLines/>
      <ns0:spacing ns0:before="200" ns0:after="0"/>
      <ns0:outlineLvl ns0:val="3"/>
    </ns0:pPr>
    <ns0:rPr>
      <ns0:rFonts ns0:asciiTheme="majorHAnsi" ns0:hAnsiTheme="majorHAnsi" ns0:eastAsiaTheme="majorEastAsia" ns0:cstheme="majorBidi"/>
      <ns0:b/>
      <ns0:bCs/>
      <ns0:i/>
      <ns0:iCs/>
      <ns0:color ns0:val="4F81BD" ns0:themeColor="accent1"/>
      <ns2:textFill>
        <ns2:solidFill>
          <ns2:schemeClr ns2:val="accent1"/>
        </ns2:solidFill>
      </ns2:textFill>
    </ns0:rPr>
  </ns0:style>
  <ns0:style ns0:type="paragraph" ns0:styleId="8">
    <ns0:name ns0:val="heading 5"/>
    <ns0:basedOn ns0:val="1"/>
    <ns0:next ns0:val="1"/>
    <ns0:link ns0:val="156"/>
    <ns0:semiHidden/>
    <ns0:unhideWhenUsed/>
    <ns0:qFormat/>
    <ns0:uiPriority ns0:val="9"/>
    <ns0:pPr>
      <ns0:keepNext/>
      <ns0:keepLines/>
      <ns0:spacing ns0:before="200" ns0:after="0"/>
      <ns0:outlineLvl ns0:val="4"/>
    </ns0:pPr>
    <ns0:rPr>
      <ns0:rFonts ns0:asciiTheme="majorHAnsi" ns0:hAnsiTheme="majorHAnsi" ns0:eastAsiaTheme="majorEastAsia" ns0:cstheme="majorBidi"/>
      <ns0:color ns0:val="254061" ns0:themeColor="accent1" ns0:themeShade="80"/>
    </ns0:rPr>
  </ns0:style>
  <ns0:style ns0:type="paragraph" ns0:styleId="9">
    <ns0:name ns0:val="heading 6"/>
    <ns0:basedOn ns0:val="1"/>
    <ns0:next ns0:val="1"/>
    <ns0:link ns0:val="157"/>
    <ns0:semiHidden/>
    <ns0:unhideWhenUsed/>
    <ns0:qFormat/>
    <ns0:uiPriority ns0:val="9"/>
    <ns0:pPr>
      <ns0:keepNext/>
      <ns0:keepLines/>
      <ns0:spacing ns0:before="200" ns0:after="0"/>
      <ns0:outlineLvl ns0:val="5"/>
    </ns0:pPr>
    <ns0:rPr>
      <ns0:rFonts ns0:asciiTheme="majorHAnsi" ns0:hAnsiTheme="majorHAnsi" ns0:eastAsiaTheme="majorEastAsia" ns0:cstheme="majorBidi"/>
      <ns0:i/>
      <ns0:iCs/>
      <ns0:color ns0:val="254061" ns0:themeColor="accent1" ns0:themeShade="80"/>
    </ns0:rPr>
  </ns0:style>
  <ns0:style ns0:type="paragraph" ns0:styleId="10">
    <ns0:name ns0:val="heading 7"/>
    <ns0:basedOn ns0:val="1"/>
    <ns0:next ns0:val="1"/>
    <ns0:link ns0:val="158"/>
    <ns0:semiHidden/>
    <ns0:unhideWhenUsed/>
    <ns0:qFormat/>
    <ns0:uiPriority ns0:val="9"/>
    <ns0:pPr>
      <ns0:keepNext/>
      <ns0:keepLines/>
      <ns0:spacing ns0:before="200" ns0:after="0"/>
      <ns0:outlineLvl ns0:val="6"/>
    </ns0:pPr>
    <ns0:rPr>
      <ns0:rFonts ns0:asciiTheme="majorHAnsi" ns0:hAnsiTheme="majorHAnsi" ns0:eastAsiaTheme="majorEastAsia" ns0:cstheme="majorBidi"/>
      <ns0:i/>
      <ns0:iCs/>
      <ns0:color ns0:val="404040" ns0:themeColor="text1" ns0:themeTint="BF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paragraph" ns0:styleId="11">
    <ns0:name ns0:val="heading 8"/>
    <ns0:basedOn ns0:val="1"/>
    <ns0:next ns0:val="1"/>
    <ns0:link ns0:val="159"/>
    <ns0:semiHidden/>
    <ns0:unhideWhenUsed/>
    <ns0:qFormat/>
    <ns0:uiPriority ns0:val="9"/>
    <ns0:pPr>
      <ns0:keepNext/>
      <ns0:keepLines/>
      <ns0:spacing ns0:before="200" ns0:after="0"/>
      <ns0:outlineLvl ns0:val="7"/>
    </ns0:pPr>
    <ns0:rPr>
      <ns0:rFonts ns0:asciiTheme="majorHAnsi" ns0:hAnsiTheme="majorHAnsi" ns0:eastAsiaTheme="majorEastAsia" ns0:cstheme="majorBidi"/>
      <ns0:color ns0:val="4F81BD" ns0:themeColor="accent1"/>
      <ns0:sz ns0:val="20"/>
      <ns0:szCs ns0:val="20"/>
      <ns2:textFill>
        <ns2:solidFill>
          <ns2:schemeClr ns2:val="accent1"/>
        </ns2:solidFill>
      </ns2:textFill>
    </ns0:rPr>
  </ns0:style>
  <ns0:style ns0:type="paragraph" ns0:styleId="12">
    <ns0:name ns0:val="heading 9"/>
    <ns0:basedOn ns0:val="1"/>
    <ns0:next ns0:val="1"/>
    <ns0:link ns0:val="160"/>
    <ns0:semiHidden/>
    <ns0:unhideWhenUsed/>
    <ns0:qFormat/>
    <ns0:uiPriority ns0:val="9"/>
    <ns0:pPr>
      <ns0:keepNext/>
      <ns0:keepLines/>
      <ns0:spacing ns0:before="200" ns0:after="0"/>
      <ns0:outlineLvl ns0:val="8"/>
    </ns0:pPr>
    <ns0:rPr>
      <ns0:rFonts ns0:asciiTheme="majorHAnsi" ns0:hAnsiTheme="majorHAnsi" ns0:eastAsiaTheme="majorEastAsia" ns0:cstheme="majorBidi"/>
      <ns0:i/>
      <ns0:iCs/>
      <ns0:color ns0:val="404040" ns0:themeColor="text1" ns0:themeTint="BF"/>
      <ns0:sz ns0:val="20"/>
      <ns0:szCs ns0:val="20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character" ns0:default="1" ns0:styleId="137">
    <ns0:name ns0:val="Default Paragraph Font"/>
    <ns0:semiHidden/>
    <ns0:unhideWhenUsed/>
    <ns0:uiPriority ns0:val="1"/>
  </ns0:style>
  <ns0:style ns0:type="table" ns0:default="1" ns0:styleId="37">
    <ns0:name ns0:val="Normal Table"/>
    <ns0:semiHidden/>
    <ns0:unhideWhenUsed/>
    <ns0:uiPriority ns0:val="99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2">
    <ns0:name ns0:val="table of authorities"/>
    <ns0:basedOn ns0:val="1"/>
    <ns0:next ns0:val="1"/>
    <ns0:qFormat/>
    <ns0:uiPriority ns0:val="0"/>
    <ns0:pPr>
      <ns0:ind ns0:left="420" ns0:leftChars="200"/>
    </ns0:pPr>
  </ns0:style>
  <ns0:style ns0:type="paragraph" ns0:styleId="3">
    <ns0:name ns0:val="macro"/>
    <ns0:link ns0:val="152"/>
    <ns0:unhideWhenUsed/>
    <ns0:uiPriority ns0:val="99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  <ns0:spacing ns0:after="200" ns0:line="276" ns0:lineRule="auto"/>
    </ns0:pPr>
    <ns0:rPr>
      <ns0:rFonts ns0:ascii="Courier" ns0:hAnsi="Courier" ns0:eastAsiaTheme="minorEastAsia" ns0:cstheme="minorBidi"/>
      <ns0:sz ns0:val="20"/>
      <ns0:szCs ns0:val="20"/>
      <ns0:lang ns0:val="en-US" ns0:eastAsia="en-US" ns0:bidi="ar-SA"/>
    </ns0:rPr>
  </ns0:style>
  <ns0:style ns0:type="paragraph" ns0:styleId="13">
    <ns0:name ns0:val="List 3"/>
    <ns0:basedOn ns0:val="1"/>
    <ns0:unhideWhenUsed/>
    <ns0:uiPriority ns0:val="99"/>
    <ns0:pPr>
      <ns0:ind ns0:left="1080" ns0:hanging="360"/>
      <ns0:contextualSpacing/>
    </ns0:pPr>
  </ns0:style>
  <ns0:style ns0:type="paragraph" ns0:styleId="14">
    <ns0:name ns0:val="List Number 2"/>
    <ns0:basedOn ns0:val="1"/>
    <ns0:unhideWhenUsed/>
    <ns0:uiPriority ns0:val="99"/>
    <ns0:pPr>
      <ns0:numPr>
        <ns0:ilvl ns0:val="0"/>
        <ns0:numId ns0:val="1"/>
      </ns0:numPr>
      <ns0:contextualSpacing/>
    </ns0:pPr>
  </ns0:style>
  <ns0:style ns0:type="paragraph" ns0:styleId="15">
    <ns0:name ns0:val="List Number"/>
    <ns0:basedOn ns0:val="1"/>
    <ns0:unhideWhenUsed/>
    <ns0:uiPriority ns0:val="99"/>
    <ns0:pPr>
      <ns0:numPr>
        <ns0:ilvl ns0:val="0"/>
        <ns0:numId ns0:val="2"/>
      </ns0:numPr>
      <ns0:contextualSpacing/>
    </ns0:pPr>
  </ns0:style>
  <ns0:style ns0:type="paragraph" ns0:styleId="16">
    <ns0:name ns0:val="caption"/>
    <ns0:basedOn ns0:val="1"/>
    <ns0:next ns0:val="1"/>
    <ns0:semiHidden/>
    <ns0:unhideWhenUsed/>
    <ns0:qFormat/>
    <ns0:uiPriority ns0:val="35"/>
    <ns0:pPr>
      <ns0:spacing ns0:line="240" ns0:lineRule="auto"/>
    </ns0:pPr>
    <ns0:rPr>
      <ns0:b/>
      <ns0:bCs/>
      <ns0:color ns0:val="4F81BD" ns0:themeColor="accent1"/>
      <ns0:sz ns0:val="18"/>
      <ns0:szCs ns0:val="18"/>
      <ns2:textFill>
        <ns2:solidFill>
          <ns2:schemeClr ns2:val="accent1"/>
        </ns2:solidFill>
      </ns2:textFill>
    </ns0:rPr>
  </ns0:style>
  <ns0:style ns0:type="paragraph" ns0:styleId="17">
    <ns0:name ns0:val="List Bullet"/>
    <ns0:basedOn ns0:val="1"/>
    <ns0:unhideWhenUsed/>
    <ns0:uiPriority ns0:val="99"/>
    <ns0:pPr>
      <ns0:numPr>
        <ns0:ilvl ns0:val="0"/>
        <ns0:numId ns0:val="3"/>
      </ns0:numPr>
      <ns0:contextualSpacing/>
    </ns0:pPr>
  </ns0:style>
  <ns0:style ns0:type="paragraph" ns0:styleId="18">
    <ns0:name ns0:val="Body Text 3"/>
    <ns0:basedOn ns0:val="1"/>
    <ns0:link ns0:val="151"/>
    <ns0:unhideWhenUsed/>
    <ns0:uiPriority ns0:val="99"/>
    <ns0:pPr>
      <ns0:spacing ns0:after="120"/>
    </ns0:pPr>
    <ns0:rPr>
      <ns0:sz ns0:val="16"/>
      <ns0:szCs ns0:val="16"/>
    </ns0:rPr>
  </ns0:style>
  <ns0:style ns0:type="paragraph" ns0:styleId="19">
    <ns0:name ns0:val="List Bullet 3"/>
    <ns0:basedOn ns0:val="1"/>
    <ns0:unhideWhenUsed/>
    <ns0:uiPriority ns0:val="99"/>
    <ns0:pPr>
      <ns0:numPr>
        <ns0:ilvl ns0:val="0"/>
        <ns0:numId ns0:val="4"/>
      </ns0:numPr>
      <ns0:contextualSpacing/>
    </ns0:pPr>
  </ns0:style>
  <ns0:style ns0:type="paragraph" ns0:styleId="20">
    <ns0:name ns0:val="Body Text"/>
    <ns0:basedOn ns0:val="1"/>
    <ns0:link ns0:val="149"/>
    <ns0:unhideWhenUsed/>
    <ns0:uiPriority ns0:val="99"/>
    <ns0:pPr>
      <ns0:spacing ns0:after="120"/>
    </ns0:pPr>
  </ns0:style>
  <ns0:style ns0:type="paragraph" ns0:styleId="21">
    <ns0:name ns0:val="List Number 3"/>
    <ns0:basedOn ns0:val="1"/>
    <ns0:unhideWhenUsed/>
    <ns0:uiPriority ns0:val="99"/>
    <ns0:pPr>
      <ns0:numPr>
        <ns0:ilvl ns0:val="0"/>
        <ns0:numId ns0:val="5"/>
      </ns0:numPr>
      <ns0:contextualSpacing/>
    </ns0:pPr>
  </ns0:style>
  <ns0:style ns0:type="paragraph" ns0:styleId="22">
    <ns0:name ns0:val="List 2"/>
    <ns0:basedOn ns0:val="1"/>
    <ns0:unhideWhenUsed/>
    <ns0:uiPriority ns0:val="99"/>
    <ns0:pPr>
      <ns0:ind ns0:left="720" ns0:hanging="360"/>
      <ns0:contextualSpacing/>
    </ns0:pPr>
  </ns0:style>
  <ns0:style ns0:type="paragraph" ns0:styleId="23">
    <ns0:name ns0:val="List Continue"/>
    <ns0:basedOn ns0:val="1"/>
    <ns0:unhideWhenUsed/>
    <ns0:uiPriority ns0:val="99"/>
    <ns0:pPr>
      <ns0:spacing ns0:after="120"/>
      <ns0:ind ns0:left="360"/>
      <ns0:contextualSpacing/>
    </ns0:pPr>
  </ns0:style>
  <ns0:style ns0:type="paragraph" ns0:styleId="24">
    <ns0:name ns0:val="List Bullet 2"/>
    <ns0:basedOn ns0:val="1"/>
    <ns0:unhideWhenUsed/>
    <ns0:uiPriority ns0:val="99"/>
    <ns0:pPr>
      <ns0:numPr>
        <ns0:ilvl ns0:val="0"/>
        <ns0:numId ns0:val="6"/>
      </ns0:numPr>
      <ns0:contextualSpacing/>
    </ns0:pPr>
  </ns0:style>
  <ns0:style ns0:type="paragraph" ns0:styleId="25">
    <ns0:name ns0:val="toc 3"/>
    <ns0:basedOn ns0:val="1"/>
    <ns0:next ns0:val="1"/>
    <ns0:semiHidden/>
    <ns0:unhideWhenUsed/>
    <ns0:uiPriority ns0:val="39"/>
    <ns0:pPr>
      <ns0:ind ns0:left="840" ns0:leftChars="400"/>
    </ns0:pPr>
  </ns0:style>
  <ns0:style ns0:type="paragraph" ns0:styleId="26">
    <ns0:name ns0:val="footer"/>
    <ns0:basedOn ns0:val="1"/>
    <ns0:link ns0:val="141"/>
    <ns0:unhideWhenUsed/>
    <ns0:uiPriority ns0:val="99"/>
    <ns0:pPr>
      <ns0:tabs>
        <ns0:tab ns0:val="center" ns0:pos="4680"/>
        <ns0:tab ns0:val="right" ns0:pos="9360"/>
      </ns0:tabs>
      <ns0:spacing ns0:after="0" ns0:line="240" ns0:lineRule="auto"/>
    </ns0:pPr>
  </ns0:style>
  <ns0:style ns0:type="paragraph" ns0:styleId="27">
    <ns0:name ns0:val="header"/>
    <ns0:basedOn ns0:val="1"/>
    <ns0:link ns0:val="140"/>
    <ns0:unhideWhenUsed/>
    <ns0:uiPriority ns0:val="99"/>
    <ns0:pPr>
      <ns0:tabs>
        <ns0:tab ns0:val="center" ns0:pos="4680"/>
        <ns0:tab ns0:val="right" ns0:pos="9360"/>
      </ns0:tabs>
      <ns0:spacing ns0:after="0" ns0:line="240" ns0:lineRule="auto"/>
    </ns0:pPr>
  </ns0:style>
  <ns0:style ns0:type="paragraph" ns0:styleId="28">
    <ns0:name ns0:val="toc 1"/>
    <ns0:basedOn ns0:val="1"/>
    <ns0:next ns0:val="1"/>
    <ns0:semiHidden/>
    <ns0:unhideWhenUsed/>
    <ns0:uiPriority ns0:val="39"/>
  </ns0:style>
  <ns0:style ns0:type="paragraph" ns0:styleId="29">
    <ns0:name ns0:val="Subtitle"/>
    <ns0:basedOn ns0:val="1"/>
    <ns0:next ns0:val="1"/>
    <ns0:link ns0:val="147"/>
    <ns0:qFormat/>
    <ns0:uiPriority ns0:val="11"/>
    <ns0:rPr>
      <ns0:rFonts ns0:asciiTheme="majorHAnsi" ns0:hAnsiTheme="majorHAnsi" ns0:eastAsiaTheme="majorEastAsia" ns0:cstheme="majorBidi"/>
      <ns0:i/>
      <ns0:iCs/>
      <ns0:color ns0:val="4F81BD" ns0:themeColor="accent1"/>
      <ns0:spacing ns0:val="15"/>
      <ns0:sz ns0:val="24"/>
      <ns0:szCs ns0:val="24"/>
      <ns2:textFill>
        <ns2:solidFill>
          <ns2:schemeClr ns2:val="accent1"/>
        </ns2:solidFill>
      </ns2:textFill>
    </ns0:rPr>
  </ns0:style>
  <ns0:style ns0:type="paragraph" ns0:styleId="30">
    <ns0:name ns0:val="List"/>
    <ns0:basedOn ns0:val="1"/>
    <ns0:unhideWhenUsed/>
    <ns0:uiPriority ns0:val="99"/>
    <ns0:pPr>
      <ns0:ind ns0:left="360" ns0:hanging="360"/>
      <ns0:contextualSpacing/>
    </ns0:pPr>
  </ns0:style>
  <ns0:style ns0:type="paragraph" ns0:styleId="31">
    <ns0:name ns0:val="toc 2"/>
    <ns0:basedOn ns0:val="1"/>
    <ns0:next ns0:val="1"/>
    <ns0:semiHidden/>
    <ns0:unhideWhenUsed/>
    <ns0:uiPriority ns0:val="39"/>
    <ns0:pPr>
      <ns0:ind ns0:left="420" ns0:leftChars="200"/>
    </ns0:pPr>
  </ns0:style>
  <ns0:style ns0:type="paragraph" ns0:styleId="32">
    <ns0:name ns0:val="Body Text 2"/>
    <ns0:basedOn ns0:val="1"/>
    <ns0:link ns0:val="150"/>
    <ns0:unhideWhenUsed/>
    <ns0:uiPriority ns0:val="99"/>
    <ns0:pPr>
      <ns0:spacing ns0:after="120" ns0:line="480" ns0:lineRule="auto"/>
    </ns0:pPr>
  </ns0:style>
  <ns0:style ns0:type="paragraph" ns0:styleId="33">
    <ns0:name ns0:val="List Continue 2"/>
    <ns0:basedOn ns0:val="1"/>
    <ns0:unhideWhenUsed/>
    <ns0:uiPriority ns0:val="99"/>
    <ns0:pPr>
      <ns0:spacing ns0:after="120"/>
      <ns0:ind ns0:left="720"/>
      <ns0:contextualSpacing/>
    </ns0:pPr>
  </ns0:style>
  <ns0:style ns0:type="paragraph" ns0:styleId="34">
    <ns0:name ns0:val="Normal (Web)"/>
    <ns0:basedOn ns0:val="1"/>
    <ns0:semiHidden/>
    <ns0:unhideWhenUsed/>
    <ns0:uiPriority ns0:val="99"/>
    <ns0:pPr>
      <ns0:spacing ns0:before="0" ns0:beforeAutospacing="1" ns0:after="0" ns0:afterAutospacing="1"/>
      <ns0:ind ns0:left="0" ns0:right="0"/>
      <ns0:jc ns0:val="left"/>
    </ns0:pPr>
    <ns0:rPr>
      <ns0:kern ns0:val="0"/>
      <ns0:sz ns0:val="24"/>
      <ns0:lang ns0:val="en-US" ns0:eastAsia="zh-CN" ns0:bidi="ar"/>
    </ns0:rPr>
  </ns0:style>
  <ns0:style ns0:type="paragraph" ns0:styleId="35">
    <ns0:name ns0:val="List Continue 3"/>
    <ns0:basedOn ns0:val="1"/>
    <ns0:unhideWhenUsed/>
    <ns0:uiPriority ns0:val="99"/>
    <ns0:pPr>
      <ns0:spacing ns0:after="120"/>
      <ns0:ind ns0:left="1080"/>
      <ns0:contextualSpacing/>
    </ns0:pPr>
  </ns0:style>
  <ns0:style ns0:type="paragraph" ns0:styleId="36">
    <ns0:name ns0:val="Title"/>
    <ns0:basedOn ns0:val="1"/>
    <ns0:next ns0:val="1"/>
    <ns0:link ns0:val="146"/>
    <ns0:qFormat/>
    <ns0:uiPriority ns0:val="10"/>
    <ns0:pPr>
      <ns0:keepNext/>
      <ns0:pBdr>
        <ns0:bottom ns0:val="single" ns0:color="4F81BD" ns0:themeColor="accent1" ns0:sz="8" ns0:space="4"/>
      </ns0:pBdr>
      <ns0:spacing ns0:before="0" ns0:after="0" ns0:line="300" ns0:lineRule="auto"/>
      <ns0:contextualSpacing/>
    </ns0:pPr>
    <ns0:rPr>
      <ns0:rFonts ns0:asciiTheme="majorHAnsi" ns0:hAnsiTheme="majorHAnsi" ns0:eastAsiaTheme="majorEastAsia" ns0:cstheme="majorBidi"/>
      <ns0:b/>
      <ns0:color ns0:val="000000"/>
      <ns0:spacing ns0:val="5"/>
      <ns0:kern ns0:val="28"/>
      <ns0:sz ns0:val="44"/>
      <ns0:szCs ns0:val="52"/>
    </ns0:rPr>
  </ns0:style>
  <ns0:style ns0:type="table" ns0:styleId="38">
    <ns0:name ns0:val="Table Grid"/>
    <ns0:basedOn ns0:val="37"/>
    <ns0:uiPriority ns0:val="59"/>
    <ns0:pPr>
      <ns0:spacing ns0:after="0" ns0:line="240" ns0:lineRule="auto"/>
    </ns0:pPr>
    <ns0:tblPr>
      <ns0:tblBorders>
        <ns0:top ns0:val="single" ns0:color="auto" ns0:sz="4" ns0:space="0"/>
        <ns0:left ns0:val="single" ns0:color="auto" ns0:sz="4" ns0:space="0"/>
        <ns0:bottom ns0:val="single" ns0:color="auto" ns0:sz="4" ns0:space="0"/>
        <ns0:right ns0:val="single" ns0:color="auto" ns0:sz="4" ns0:space="0"/>
        <ns0:insideH ns0:val="single" ns0:color="auto" ns0:sz="4" ns0:space="0"/>
        <ns0:insideV ns0:val="single" ns0:color="auto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39">
    <ns0:name ns0:val="Light Shading"/>
    <ns0:basedOn ns0:val="37"/>
    <ns0:uiPriority ns0:val="60"/>
    <ns0:pPr>
      <ns0:spacing ns0:after="0" ns0:line="240" ns0:lineRule="auto"/>
    </ns0:pPr>
    <ns0:rPr>
      <ns0:color ns0:val="000000" ns0:themeColor="text1" ns0:themeShade="BF"/>
    </ns0:rPr>
    <ns0:tblPr>
      <ns0:tblBorders>
        <ns0:top ns0:val="single" ns0:color="000000" ns0:themeColor="text1" ns0:sz="8" ns0:space="0"/>
        <ns0:bottom ns0:val="single" ns0:color="000000" ns0:themeColor="tex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000000" ns0:themeColor="text1" ns0:sz="8" ns0:space="0"/>
          <ns0:left ns0:val="nil"/>
          <ns0:bottom ns0:val="single" ns0:color="000000" ns0:themeColor="text1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000000" ns0:themeColor="text1" ns0:sz="8" ns0:space="0"/>
          <ns0:left ns0:val="nil"/>
          <ns0:bottom ns0:val="single" ns0:color="000000" ns0:themeColor="text1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BFBFBF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BFBFBF" ns0:themeFill="text1" ns0:themeFillTint="3F"/>
      </ns0:tcPr>
    </ns0:tblStylePr>
  </ns0:style>
  <ns0:style ns0:type="table" ns0:styleId="40">
    <ns0:name ns0:val="Light Shading Accent 1"/>
    <ns0:basedOn ns0:val="37"/>
    <ns0:uiPriority ns0:val="60"/>
    <ns0:pPr>
      <ns0:spacing ns0:after="0" ns0:line="240" ns0:lineRule="auto"/>
    </ns0:pPr>
    <ns0:rPr>
      <ns0:color ns0:val="376092" ns0:themeColor="accent1" ns0:themeShade="BF"/>
    </ns0:rPr>
    <ns0:tblPr>
      <ns0:tblBorders>
        <ns0:top ns0:val="single" ns0:color="4F81BD" ns0:themeColor="accent1" ns0:sz="8" ns0:space="0"/>
        <ns0:bottom ns0:val="single" ns0:color="4F81BD" ns0:themeColor="accen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F81BD" ns0:themeColor="accent1" ns0:sz="8" ns0:space="0"/>
          <ns0:left ns0:val="nil"/>
          <ns0:bottom ns0:val="single" ns0:color="4F81BD" ns0:themeColor="accent1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F81BD" ns0:themeColor="accent1" ns0:sz="8" ns0:space="0"/>
          <ns0:left ns0:val="nil"/>
          <ns0:bottom ns0:val="single" ns0:color="4F81BD" ns0:themeColor="accent1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41">
    <ns0:name ns0:val="Light Shading Accent 2"/>
    <ns0:basedOn ns0:val="37"/>
    <ns0:uiPriority ns0:val="60"/>
    <ns0:pPr>
      <ns0:spacing ns0:after="0" ns0:line="240" ns0:lineRule="auto"/>
    </ns0:pPr>
    <ns0:rPr>
      <ns0:color ns0:val="953735" ns0:themeColor="accent2" ns0:themeShade="BF"/>
    </ns0:rPr>
    <ns0:tblPr>
      <ns0:tblBorders>
        <ns0:top ns0:val="single" ns0:color="C0504D" ns0:themeColor="accent2" ns0:sz="8" ns0:space="0"/>
        <ns0:bottom ns0:val="single" ns0:color="C0504D" ns0:themeColor="accent2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C0504D" ns0:themeColor="accent2" ns0:sz="8" ns0:space="0"/>
          <ns0:left ns0:val="nil"/>
          <ns0:bottom ns0:val="single" ns0:color="C0504D" ns0:themeColor="accent2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C0504D" ns0:themeColor="accent2" ns0:sz="8" ns0:space="0"/>
          <ns0:left ns0:val="nil"/>
          <ns0:bottom ns0:val="single" ns0:color="C0504D" ns0:themeColor="accent2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3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3" ns0:themeFill="accent2" ns0:themeFillTint="3F"/>
      </ns0:tcPr>
    </ns0:tblStylePr>
  </ns0:style>
  <ns0:style ns0:type="table" ns0:styleId="42">
    <ns0:name ns0:val="Light Shading Accent 3"/>
    <ns0:basedOn ns0:val="37"/>
    <ns0:uiPriority ns0:val="60"/>
    <ns0:pPr>
      <ns0:spacing ns0:after="0" ns0:line="240" ns0:lineRule="auto"/>
    </ns0:pPr>
    <ns0:rPr>
      <ns0:color ns0:val="77933C" ns0:themeColor="accent3" ns0:themeShade="BF"/>
    </ns0:rPr>
    <ns0:tblPr>
      <ns0:tblBorders>
        <ns0:top ns0:val="single" ns0:color="9BBB59" ns0:themeColor="accent3" ns0:sz="8" ns0:space="0"/>
        <ns0:bottom ns0:val="single" ns0:color="9BBB59" ns0:themeColor="accent3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9BBB59" ns0:themeColor="accent3" ns0:sz="8" ns0:space="0"/>
          <ns0:left ns0:val="nil"/>
          <ns0:bottom ns0:val="single" ns0:color="9BBB59" ns0:themeColor="accent3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9BBB59" ns0:themeColor="accent3" ns0:sz="8" ns0:space="0"/>
          <ns0:left ns0:val="nil"/>
          <ns0:bottom ns0:val="single" ns0:color="9BBB59" ns0:themeColor="accent3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43">
    <ns0:name ns0:val="Light Shading Accent 4"/>
    <ns0:basedOn ns0:val="37"/>
    <ns0:uiPriority ns0:val="60"/>
    <ns0:pPr>
      <ns0:spacing ns0:after="0" ns0:line="240" ns0:lineRule="auto"/>
    </ns0:pPr>
    <ns0:rPr>
      <ns0:color ns0:val="604A7B" ns0:themeColor="accent4" ns0:themeShade="BF"/>
    </ns0:rPr>
    <ns0:tblPr>
      <ns0:tblBorders>
        <ns0:top ns0:val="single" ns0:color="8064A2" ns0:themeColor="accent4" ns0:sz="8" ns0:space="0"/>
        <ns0:bottom ns0:val="single" ns0:color="8064A2" ns0:themeColor="accent4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8064A2" ns0:themeColor="accent4" ns0:sz="8" ns0:space="0"/>
          <ns0:left ns0:val="nil"/>
          <ns0:bottom ns0:val="single" ns0:color="8064A2" ns0:themeColor="accent4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8064A2" ns0:themeColor="accent4" ns0:sz="8" ns0:space="0"/>
          <ns0:left ns0:val="nil"/>
          <ns0:bottom ns0:val="single" ns0:color="8064A2" ns0:themeColor="accent4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44">
    <ns0:name ns0:val="Light Shading Accent 5"/>
    <ns0:basedOn ns0:val="37"/>
    <ns0:uiPriority ns0:val="60"/>
    <ns0:pPr>
      <ns0:spacing ns0:after="0" ns0:line="240" ns0:lineRule="auto"/>
    </ns0:pPr>
    <ns0:rPr>
      <ns0:color ns0:val="31859C" ns0:themeColor="accent5" ns0:themeShade="BF"/>
    </ns0:rPr>
    <ns0:tblPr>
      <ns0:tblBorders>
        <ns0:top ns0:val="single" ns0:color="4BACC6" ns0:themeColor="accent5" ns0:sz="8" ns0:space="0"/>
        <ns0:bottom ns0:val="single" ns0:color="4BACC6" ns0:themeColor="accent5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BACC6" ns0:themeColor="accent5" ns0:sz="8" ns0:space="0"/>
          <ns0:left ns0:val="nil"/>
          <ns0:bottom ns0:val="single" ns0:color="4BACC6" ns0:themeColor="accent5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BACC6" ns0:themeColor="accent5" ns0:sz="8" ns0:space="0"/>
          <ns0:left ns0:val="nil"/>
          <ns0:bottom ns0:val="single" ns0:color="4BACC6" ns0:themeColor="accent5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0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0" ns0:themeFill="accent5" ns0:themeFillTint="3F"/>
      </ns0:tcPr>
    </ns0:tblStylePr>
  </ns0:style>
  <ns0:style ns0:type="table" ns0:styleId="45">
    <ns0:name ns0:val="Light Shading Accent 6"/>
    <ns0:basedOn ns0:val="37"/>
    <ns0:uiPriority ns0:val="60"/>
    <ns0:pPr>
      <ns0:spacing ns0:after="0" ns0:line="240" ns0:lineRule="auto"/>
    </ns0:pPr>
    <ns0:rPr>
      <ns0:color ns0:val="E46C0A" ns0:themeColor="accent6" ns0:themeShade="BF"/>
    </ns0:rPr>
    <ns0:tblPr>
      <ns0:tblBorders>
        <ns0:top ns0:val="single" ns0:color="F79646" ns0:themeColor="accent6" ns0:sz="8" ns0:space="0"/>
        <ns0:bottom ns0:val="single" ns0:color="F79646" ns0:themeColor="accent6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F79646" ns0:themeColor="accent6" ns0:sz="8" ns0:space="0"/>
          <ns0:left ns0:val="nil"/>
          <ns0:bottom ns0:val="single" ns0:color="F79646" ns0:themeColor="accent6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F79646" ns0:themeColor="accent6" ns0:sz="8" ns0:space="0"/>
          <ns0:left ns0:val="nil"/>
          <ns0:bottom ns0:val="single" ns0:color="F79646" ns0:themeColor="accent6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5D1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5D1" ns0:themeFill="accent6" ns0:themeFillTint="3F"/>
      </ns0:tcPr>
    </ns0:tblStylePr>
  </ns0:style>
  <ns0:style ns0:type="table" ns0:styleId="46">
    <ns0:name ns0:val="Light List"/>
    <ns0:basedOn ns0:val="37"/>
    <ns0:uiPriority ns0:val="61"/>
    <ns0:pPr>
      <ns0:spacing ns0:after="0" ns0:line="240" ns0:lineRule="auto"/>
    </ns0:pPr>
    <ns0:tblPr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000000" ns0:themeColor="text1" ns0:sz="6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  <ns0:tblStylePr ns0:type="band1Horz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</ns0:style>
  <ns0:style ns0:type="table" ns0:styleId="47">
    <ns0:name ns0:val="Light List Accent 1"/>
    <ns0:basedOn ns0:val="37"/>
    <ns0:uiPriority ns0:val="61"/>
    <ns0:pPr>
      <ns0:spacing ns0:after="0" ns0:line="240" ns0:lineRule="auto"/>
    </ns0:pPr>
    <ns0:tblPr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4F81BD" ns0:themeColor="accent1" ns0:sz="6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  <ns0:tblStylePr ns0:type="band1Horz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</ns0:style>
  <ns0:style ns0:type="table" ns0:styleId="48">
    <ns0:name ns0:val="Light List Accent 2"/>
    <ns0:basedOn ns0:val="37"/>
    <ns0:uiPriority ns0:val="61"/>
    <ns0:pPr>
      <ns0:spacing ns0:after="0" ns0:line="240" ns0:lineRule="auto"/>
    </ns0:pPr>
    <ns0:tblPr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C0504D" ns0:themeColor="accent2" ns0:sz="6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  <ns0:tblStylePr ns0:type="band1Horz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</ns0:style>
  <ns0:style ns0:type="table" ns0:styleId="49">
    <ns0:name ns0:val="Light List Accent 3"/>
    <ns0:basedOn ns0:val="37"/>
    <ns0:uiPriority ns0:val="61"/>
    <ns0:pPr>
      <ns0:spacing ns0:after="0" ns0:line="240" ns0:lineRule="auto"/>
    </ns0:pPr>
    <ns0:tblPr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9BBB59" ns0:themeColor="accent3" ns0:sz="6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  <ns0:tblStylePr ns0:type="band1Horz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</ns0:style>
  <ns0:style ns0:type="table" ns0:styleId="50">
    <ns0:name ns0:val="Light List Accent 4"/>
    <ns0:basedOn ns0:val="37"/>
    <ns0:uiPriority ns0:val="61"/>
    <ns0:pPr>
      <ns0:spacing ns0:after="0" ns0:line="240" ns0:lineRule="auto"/>
    </ns0:pPr>
    <ns0:tblPr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8064A2" ns0:themeColor="accent4" ns0:sz="6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  <ns0:tblStylePr ns0:type="band1Horz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</ns0:style>
  <ns0:style ns0:type="table" ns0:styleId="51">
    <ns0:name ns0:val="Light List Accent 5"/>
    <ns0:basedOn ns0:val="37"/>
    <ns0:uiPriority ns0:val="61"/>
    <ns0:pPr>
      <ns0:spacing ns0:after="0" ns0:line="240" ns0:lineRule="auto"/>
    </ns0:pPr>
    <ns0:tblPr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4BACC6" ns0:themeColor="accent5" ns0:sz="6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  <ns0:tblStylePr ns0:type="band1Horz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</ns0:style>
  <ns0:style ns0:type="table" ns0:styleId="52">
    <ns0:name ns0:val="Light List Accent 6"/>
    <ns0:basedOn ns0:val="37"/>
    <ns0:uiPriority ns0:val="61"/>
    <ns0:pPr>
      <ns0:spacing ns0:after="0" ns0:line="240" ns0:lineRule="auto"/>
    </ns0:pPr>
    <ns0:tblPr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F79646" ns0:themeColor="accent6" ns0:sz="6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  <ns0:tblStylePr ns0:type="band1Horz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</ns0:style>
  <ns0:style ns0:type="table" ns0:styleId="53">
    <ns0:name ns0:val="Light Grid"/>
    <ns0:basedOn ns0:val="37"/>
    <ns0:uiPriority ns0:val="62"/>
    <ns0:pPr>
      <ns0:spacing ns0:after="0" ns0:line="240" ns0:lineRule="auto"/>
    </ns0:pPr>
    <ns0:tblPr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  <ns0:insideH ns0:val="single" ns0:color="000000" ns0:themeColor="text1" ns0:sz="8" ns0:space="0"/>
        <ns0:insideV ns0:val="single" ns0:color="000000" ns0:themeColor="tex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18" ns0:space="0"/>
          <ns0:right ns0:val="single" ns0:color="000000" ns0:themeColor="text1" ns0:sz="8" ns0:space="0"/>
          <ns0:insideH ns0:val="nil"/>
          <ns0:insideV ns0:val="single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000000" ns0:themeColor="text1" ns0:sz="6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  <ns0:insideH ns0:val="nil"/>
          <ns0:insideV ns0:val="single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  <ns0:tblStylePr ns0:type="band1Vert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  <ns0:shd ns0:val="clear" ns0:color="auto" ns0:fill="BFBFBF" ns0:themeFill="text1" ns0:themeFillTint="3F"/>
      </ns0:tcPr>
    </ns0:tblStylePr>
    <ns0:tblStylePr ns0:type="band1Horz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  <ns0:insideV ns0:val="single" ns0:sz="8" ns0:space="0"/>
        </ns0:tcBorders>
        <ns0:shd ns0:val="clear" ns0:color="auto" ns0:fill="BFBFBF" ns0:themeFill="text1" ns0:themeFillTint="3F"/>
      </ns0:tcPr>
    </ns0:tblStylePr>
    <ns0:tblStylePr ns0:type="band2Horz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  <ns0:insideV ns0:val="single" ns0:sz="8" ns0:space="0"/>
        </ns0:tcBorders>
      </ns0:tcPr>
    </ns0:tblStylePr>
  </ns0:style>
  <ns0:style ns0:type="table" ns0:styleId="54">
    <ns0:name ns0:val="Light Grid Accent 1"/>
    <ns0:basedOn ns0:val="37"/>
    <ns0:uiPriority ns0:val="62"/>
    <ns0:pPr>
      <ns0:spacing ns0:after="0" ns0:line="240" ns0:lineRule="auto"/>
    </ns0:pPr>
    <ns0:tblPr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  <ns0:insideH ns0:val="single" ns0:color="4F81BD" ns0:themeColor="accent1" ns0:sz="8" ns0:space="0"/>
        <ns0:insideV ns0:val="single" ns0:color="4F81BD" ns0:themeColor="accen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18" ns0:space="0"/>
          <ns0:right ns0:val="single" ns0:color="4F81BD" ns0:themeColor="accent1" ns0:sz="8" ns0:space="0"/>
          <ns0:insideH ns0:val="nil"/>
          <ns0:insideV ns0:val="single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4F81BD" ns0:themeColor="accent1" ns0:sz="6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  <ns0:insideH ns0:val="nil"/>
          <ns0:insideV ns0:val="single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  <ns0:tblStylePr ns0:type="band1Vert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  <ns0:insideV ns0:val="single" ns0:sz="8" ns0:space="0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  <ns0:insideV ns0:val="single" ns0:sz="8" ns0:space="0"/>
        </ns0:tcBorders>
      </ns0:tcPr>
    </ns0:tblStylePr>
  </ns0:style>
  <ns0:style ns0:type="table" ns0:styleId="55">
    <ns0:name ns0:val="Light Grid Accent 2"/>
    <ns0:basedOn ns0:val="37"/>
    <ns0:uiPriority ns0:val="62"/>
    <ns0:pPr>
      <ns0:spacing ns0:after="0" ns0:line="240" ns0:lineRule="auto"/>
    </ns0:pPr>
    <ns0:tblPr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  <ns0:insideH ns0:val="single" ns0:color="C0504D" ns0:themeColor="accent2" ns0:sz="8" ns0:space="0"/>
        <ns0:insideV ns0:val="single" ns0:color="C0504D" ns0:themeColor="accent2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18" ns0:space="0"/>
          <ns0:right ns0:val="single" ns0:color="C0504D" ns0:themeColor="accent2" ns0:sz="8" ns0:space="0"/>
          <ns0:insideH ns0:val="nil"/>
          <ns0:insideV ns0:val="single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C0504D" ns0:themeColor="accent2" ns0:sz="6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  <ns0:insideH ns0:val="nil"/>
          <ns0:insideV ns0:val="single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  <ns0:tblStylePr ns0:type="band1Vert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  <ns0:shd ns0:val="clear" ns0:color="auto" ns0:fill="EFD3D3" ns0:themeFill="accent2" ns0:themeFillTint="3F"/>
      </ns0:tcPr>
    </ns0:tblStylePr>
    <ns0:tblStylePr ns0:type="band1Horz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  <ns0:insideV ns0:val="single" ns0:sz="8" ns0:space="0"/>
        </ns0:tcBorders>
        <ns0:shd ns0:val="clear" ns0:color="auto" ns0:fill="EFD3D3" ns0:themeFill="accent2" ns0:themeFillTint="3F"/>
      </ns0:tcPr>
    </ns0:tblStylePr>
    <ns0:tblStylePr ns0:type="band2Horz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  <ns0:insideV ns0:val="single" ns0:sz="8" ns0:space="0"/>
        </ns0:tcBorders>
      </ns0:tcPr>
    </ns0:tblStylePr>
  </ns0:style>
  <ns0:style ns0:type="table" ns0:styleId="56">
    <ns0:name ns0:val="Light Grid Accent 3"/>
    <ns0:basedOn ns0:val="37"/>
    <ns0:uiPriority ns0:val="62"/>
    <ns0:pPr>
      <ns0:spacing ns0:after="0" ns0:line="240" ns0:lineRule="auto"/>
    </ns0:pPr>
    <ns0:tblPr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  <ns0:insideH ns0:val="single" ns0:color="9BBB59" ns0:themeColor="accent3" ns0:sz="8" ns0:space="0"/>
        <ns0:insideV ns0:val="single" ns0:color="9BBB59" ns0:themeColor="accent3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18" ns0:space="0"/>
          <ns0:right ns0:val="single" ns0:color="9BBB59" ns0:themeColor="accent3" ns0:sz="8" ns0:space="0"/>
          <ns0:insideH ns0:val="nil"/>
          <ns0:insideV ns0:val="single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9BBB59" ns0:themeColor="accent3" ns0:sz="6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  <ns0:insideH ns0:val="nil"/>
          <ns0:insideV ns0:val="single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  <ns0:tblStylePr ns0:type="band1Vert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  <ns0:insideV ns0:val="single" ns0:sz="8" ns0:space="0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  <ns0:insideV ns0:val="single" ns0:sz="8" ns0:space="0"/>
        </ns0:tcBorders>
      </ns0:tcPr>
    </ns0:tblStylePr>
  </ns0:style>
  <ns0:style ns0:type="table" ns0:styleId="57">
    <ns0:name ns0:val="Light Grid Accent 4"/>
    <ns0:basedOn ns0:val="37"/>
    <ns0:uiPriority ns0:val="62"/>
    <ns0:pPr>
      <ns0:spacing ns0:after="0" ns0:line="240" ns0:lineRule="auto"/>
    </ns0:pPr>
    <ns0:tblPr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  <ns0:insideH ns0:val="single" ns0:color="8064A2" ns0:themeColor="accent4" ns0:sz="8" ns0:space="0"/>
        <ns0:insideV ns0:val="single" ns0:color="8064A2" ns0:themeColor="accent4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18" ns0:space="0"/>
          <ns0:right ns0:val="single" ns0:color="8064A2" ns0:themeColor="accent4" ns0:sz="8" ns0:space="0"/>
          <ns0:insideH ns0:val="nil"/>
          <ns0:insideV ns0:val="single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8064A2" ns0:themeColor="accent4" ns0:sz="6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  <ns0:insideH ns0:val="nil"/>
          <ns0:insideV ns0:val="single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  <ns0:tblStylePr ns0:type="band1Vert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  <ns0:insideV ns0:val="single" ns0:sz="8" ns0:space="0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  <ns0:insideV ns0:val="single" ns0:sz="8" ns0:space="0"/>
        </ns0:tcBorders>
      </ns0:tcPr>
    </ns0:tblStylePr>
  </ns0:style>
  <ns0:style ns0:type="table" ns0:styleId="58">
    <ns0:name ns0:val="Light Grid Accent 5"/>
    <ns0:basedOn ns0:val="37"/>
    <ns0:uiPriority ns0:val="62"/>
    <ns0:pPr>
      <ns0:spacing ns0:after="0" ns0:line="240" ns0:lineRule="auto"/>
    </ns0:pPr>
    <ns0:tblPr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  <ns0:insideH ns0:val="single" ns0:color="4BACC6" ns0:themeColor="accent5" ns0:sz="8" ns0:space="0"/>
        <ns0:insideV ns0:val="single" ns0:color="4BACC6" ns0:themeColor="accent5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18" ns0:space="0"/>
          <ns0:right ns0:val="single" ns0:color="4BACC6" ns0:themeColor="accent5" ns0:sz="8" ns0:space="0"/>
          <ns0:insideH ns0:val="nil"/>
          <ns0:insideV ns0:val="single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4BACC6" ns0:themeColor="accent5" ns0:sz="6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  <ns0:insideH ns0:val="nil"/>
          <ns0:insideV ns0:val="single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  <ns0:tblStylePr ns0:type="band1Vert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  <ns0:shd ns0:val="clear" ns0:color="auto" ns0:fill="D2EAF0" ns0:themeFill="accent5" ns0:themeFillTint="3F"/>
      </ns0:tcPr>
    </ns0:tblStylePr>
    <ns0:tblStylePr ns0:type="band1Horz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  <ns0:insideV ns0:val="single" ns0:sz="8" ns0:space="0"/>
        </ns0:tcBorders>
        <ns0:shd ns0:val="clear" ns0:color="auto" ns0:fill="D2EAF0" ns0:themeFill="accent5" ns0:themeFillTint="3F"/>
      </ns0:tcPr>
    </ns0:tblStylePr>
    <ns0:tblStylePr ns0:type="band2Horz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  <ns0:insideV ns0:val="single" ns0:sz="8" ns0:space="0"/>
        </ns0:tcBorders>
      </ns0:tcPr>
    </ns0:tblStylePr>
  </ns0:style>
  <ns0:style ns0:type="table" ns0:styleId="59">
    <ns0:name ns0:val="Light Grid Accent 6"/>
    <ns0:basedOn ns0:val="37"/>
    <ns0:uiPriority ns0:val="62"/>
    <ns0:pPr>
      <ns0:spacing ns0:after="0" ns0:line="240" ns0:lineRule="auto"/>
    </ns0:pPr>
    <ns0:tblPr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  <ns0:insideH ns0:val="single" ns0:color="F79646" ns0:themeColor="accent6" ns0:sz="8" ns0:space="0"/>
        <ns0:insideV ns0:val="single" ns0:color="F79646" ns0:themeColor="accent6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18" ns0:space="0"/>
          <ns0:right ns0:val="single" ns0:color="F79646" ns0:themeColor="accent6" ns0:sz="8" ns0:space="0"/>
          <ns0:insideH ns0:val="nil"/>
          <ns0:insideV ns0:val="single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F79646" ns0:themeColor="accent6" ns0:sz="6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  <ns0:insideH ns0:val="nil"/>
          <ns0:insideV ns0:val="single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  <ns0:tblStylePr ns0:type="band1Vert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  <ns0:shd ns0:val="clear" ns0:color="auto" ns0:fill="FDE5D1" ns0:themeFill="accent6" ns0:themeFillTint="3F"/>
      </ns0:tcPr>
    </ns0:tblStylePr>
    <ns0:tblStylePr ns0:type="band1Horz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  <ns0:insideV ns0:val="single" ns0:sz="8" ns0:space="0"/>
        </ns0:tcBorders>
        <ns0:shd ns0:val="clear" ns0:color="auto" ns0:fill="FDE5D1" ns0:themeFill="accent6" ns0:themeFillTint="3F"/>
      </ns0:tcPr>
    </ns0:tblStylePr>
    <ns0:tblStylePr ns0:type="band2Horz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  <ns0:insideV ns0:val="single" ns0:sz="8" ns0:space="0"/>
        </ns0:tcBorders>
      </ns0:tcPr>
    </ns0:tblStylePr>
  </ns0:style>
  <ns0:style ns0:type="table" ns0:styleId="60">
    <ns0:name ns0:val="Medium Shading 1"/>
    <ns0:basedOn ns0:val="37"/>
    <ns0:uiPriority ns0:val="63"/>
    <ns0:pPr>
      <ns0:spacing ns0:after="0" ns0:line="240" ns0:lineRule="auto"/>
    </ns0:pPr>
    <ns0:tblPr>
      <ns0:tblBorders>
        <ns0:top ns0:val="single" ns0:color="3F3F3F" ns0:themeColor="text1" ns0:themeTint="BF" ns0:sz="8" ns0:space="0"/>
        <ns0:left ns0:val="single" ns0:color="3F3F3F" ns0:themeColor="text1" ns0:themeTint="BF" ns0:sz="8" ns0:space="0"/>
        <ns0:bottom ns0:val="single" ns0:color="3F3F3F" ns0:themeColor="text1" ns0:themeTint="BF" ns0:sz="8" ns0:space="0"/>
        <ns0:right ns0:val="single" ns0:color="3F3F3F" ns0:themeColor="text1" ns0:themeTint="BF" ns0:sz="8" ns0:space="0"/>
        <ns0:insideH ns0:val="single" ns0:color="3F3F3F" ns0:themeColor="text1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3F3F3F" ns0:themeColor="text1" ns0:themeTint="BF" ns0:sz="8" ns0:space="0"/>
          <ns0:left ns0:val="single" ns0:color="3F3F3F" ns0:themeColor="text1" ns0:themeTint="BF" ns0:sz="8" ns0:space="0"/>
          <ns0:bottom ns0:val="single" ns0:color="3F3F3F" ns0:themeColor="text1" ns0:themeTint="BF" ns0:sz="8" ns0:space="0"/>
          <ns0:right ns0:val="single" ns0:color="3F3F3F" ns0:themeColor="text1" ns0:themeTint="BF" ns0:sz="8" ns0:space="0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3F3F3F" ns0:themeColor="text1" ns0:themeTint="BF" ns0:sz="6" ns0:space="0"/>
          <ns0:left ns0:val="single" ns0:color="3F3F3F" ns0:themeColor="text1" ns0:themeTint="BF" ns0:sz="8" ns0:space="0"/>
          <ns0:bottom ns0:val="single" ns0:color="3F3F3F" ns0:themeColor="text1" ns0:themeTint="BF" ns0:sz="8" ns0:space="0"/>
          <ns0:right ns0:val="single" ns0:color="3F3F3F" ns0:themeColor="text1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FBF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BFBFBF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61">
    <ns0:name ns0:val="Medium Shading 1 Accent 1"/>
    <ns0:basedOn ns0:val="37"/>
    <ns0:uiPriority ns0:val="63"/>
    <ns0:pPr>
      <ns0:spacing ns0:after="0" ns0:line="240" ns0:lineRule="auto"/>
    </ns0:pPr>
    <ns0:tblPr>
      <ns0:tblBorders>
        <ns0:top ns0:val="single" ns0:color="7BA0CD" ns0:themeColor="accent1" ns0:themeTint="BF" ns0:sz="8" ns0:space="0"/>
        <ns0:left ns0:val="single" ns0:color="7BA0CD" ns0:themeColor="accent1" ns0:themeTint="BF" ns0:sz="8" ns0:space="0"/>
        <ns0:bottom ns0:val="single" ns0:color="7BA0CD" ns0:themeColor="accent1" ns0:themeTint="BF" ns0:sz="8" ns0:space="0"/>
        <ns0:right ns0:val="single" ns0:color="7BA0CD" ns0:themeColor="accent1" ns0:themeTint="BF" ns0:sz="8" ns0:space="0"/>
        <ns0:insideH ns0:val="single" ns0:color="7BA0CD" ns0:themeColor="accent1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7BA0CD" ns0:themeColor="accent1" ns0:themeTint="BF" ns0:sz="8" ns0:space="0"/>
          <ns0:left ns0:val="single" ns0:color="7BA0CD" ns0:themeColor="accent1" ns0:themeTint="BF" ns0:sz="8" ns0:space="0"/>
          <ns0:bottom ns0:val="single" ns0:color="7BA0CD" ns0:themeColor="accent1" ns0:themeTint="BF" ns0:sz="8" ns0:space="0"/>
          <ns0:right ns0:val="single" ns0:color="7BA0CD" ns0:themeColor="accent1" ns0:themeTint="BF" ns0:sz="8" ns0:space="0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7BA0CD" ns0:themeColor="accent1" ns0:themeTint="BF" ns0:sz="6" ns0:space="0"/>
          <ns0:left ns0:val="single" ns0:color="7BA0CD" ns0:themeColor="accent1" ns0:themeTint="BF" ns0:sz="8" ns0:space="0"/>
          <ns0:bottom ns0:val="single" ns0:color="7BA0CD" ns0:themeColor="accent1" ns0:themeTint="BF" ns0:sz="8" ns0:space="0"/>
          <ns0:right ns0:val="single" ns0:color="7BA0CD" ns0:themeColor="accent1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62">
    <ns0:name ns0:val="Medium Shading 1 Accent 2"/>
    <ns0:basedOn ns0:val="37"/>
    <ns0:uiPriority ns0:val="63"/>
    <ns0:pPr>
      <ns0:spacing ns0:after="0" ns0:line="240" ns0:lineRule="auto"/>
    </ns0:pPr>
    <ns0:tblPr>
      <ns0:tblBorders>
        <ns0:top ns0:val="single" ns0:color="CF7B79" ns0:themeColor="accent2" ns0:themeTint="BF" ns0:sz="8" ns0:space="0"/>
        <ns0:left ns0:val="single" ns0:color="CF7B79" ns0:themeColor="accent2" ns0:themeTint="BF" ns0:sz="8" ns0:space="0"/>
        <ns0:bottom ns0:val="single" ns0:color="CF7B79" ns0:themeColor="accent2" ns0:themeTint="BF" ns0:sz="8" ns0:space="0"/>
        <ns0:right ns0:val="single" ns0:color="CF7B79" ns0:themeColor="accent2" ns0:themeTint="BF" ns0:sz="8" ns0:space="0"/>
        <ns0:insideH ns0:val="single" ns0:color="CF7B79" ns0:themeColor="accent2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CF7B79" ns0:themeColor="accent2" ns0:themeTint="BF" ns0:sz="8" ns0:space="0"/>
          <ns0:left ns0:val="single" ns0:color="CF7B79" ns0:themeColor="accent2" ns0:themeTint="BF" ns0:sz="8" ns0:space="0"/>
          <ns0:bottom ns0:val="single" ns0:color="CF7B79" ns0:themeColor="accent2" ns0:themeTint="BF" ns0:sz="8" ns0:space="0"/>
          <ns0:right ns0:val="single" ns0:color="CF7B79" ns0:themeColor="accent2" ns0:themeTint="BF" ns0:sz="8" ns0:space="0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CF7B79" ns0:themeColor="accent2" ns0:themeTint="BF" ns0:sz="6" ns0:space="0"/>
          <ns0:left ns0:val="single" ns0:color="CF7B79" ns0:themeColor="accent2" ns0:themeTint="BF" ns0:sz="8" ns0:space="0"/>
          <ns0:bottom ns0:val="single" ns0:color="CF7B79" ns0:themeColor="accent2" ns0:themeTint="BF" ns0:sz="8" ns0:space="0"/>
          <ns0:right ns0:val="single" ns0:color="CF7B79" ns0:themeColor="accent2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3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3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63">
    <ns0:name ns0:val="Medium Shading 1 Accent 3"/>
    <ns0:basedOn ns0:val="37"/>
    <ns0:uiPriority ns0:val="63"/>
    <ns0:pPr>
      <ns0:spacing ns0:after="0" ns0:line="240" ns0:lineRule="auto"/>
    </ns0:pPr>
    <ns0:tblPr>
      <ns0:tblBorders>
        <ns0:top ns0:val="single" ns0:color="B4CC82" ns0:themeColor="accent3" ns0:themeTint="BF" ns0:sz="8" ns0:space="0"/>
        <ns0:left ns0:val="single" ns0:color="B4CC82" ns0:themeColor="accent3" ns0:themeTint="BF" ns0:sz="8" ns0:space="0"/>
        <ns0:bottom ns0:val="single" ns0:color="B4CC82" ns0:themeColor="accent3" ns0:themeTint="BF" ns0:sz="8" ns0:space="0"/>
        <ns0:right ns0:val="single" ns0:color="B4CC82" ns0:themeColor="accent3" ns0:themeTint="BF" ns0:sz="8" ns0:space="0"/>
        <ns0:insideH ns0:val="single" ns0:color="B4CC82" ns0:themeColor="accent3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B4CC82" ns0:themeColor="accent3" ns0:themeTint="BF" ns0:sz="8" ns0:space="0"/>
          <ns0:left ns0:val="single" ns0:color="B4CC82" ns0:themeColor="accent3" ns0:themeTint="BF" ns0:sz="8" ns0:space="0"/>
          <ns0:bottom ns0:val="single" ns0:color="B4CC82" ns0:themeColor="accent3" ns0:themeTint="BF" ns0:sz="8" ns0:space="0"/>
          <ns0:right ns0:val="single" ns0:color="B4CC82" ns0:themeColor="accent3" ns0:themeTint="BF" ns0:sz="8" ns0:space="0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B4CC82" ns0:themeColor="accent3" ns0:themeTint="BF" ns0:sz="6" ns0:space="0"/>
          <ns0:left ns0:val="single" ns0:color="B4CC82" ns0:themeColor="accent3" ns0:themeTint="BF" ns0:sz="8" ns0:space="0"/>
          <ns0:bottom ns0:val="single" ns0:color="B4CC82" ns0:themeColor="accent3" ns0:themeTint="BF" ns0:sz="8" ns0:space="0"/>
          <ns0:right ns0:val="single" ns0:color="B4CC82" ns0:themeColor="accent3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64">
    <ns0:name ns0:val="Medium Shading 1 Accent 4"/>
    <ns0:basedOn ns0:val="37"/>
    <ns0:uiPriority ns0:val="63"/>
    <ns0:pPr>
      <ns0:spacing ns0:after="0" ns0:line="240" ns0:lineRule="auto"/>
    </ns0:pPr>
    <ns0:tblPr>
      <ns0:tblBorders>
        <ns0:top ns0:val="single" ns0:color="9F8AB9" ns0:themeColor="accent4" ns0:themeTint="BF" ns0:sz="8" ns0:space="0"/>
        <ns0:left ns0:val="single" ns0:color="9F8AB9" ns0:themeColor="accent4" ns0:themeTint="BF" ns0:sz="8" ns0:space="0"/>
        <ns0:bottom ns0:val="single" ns0:color="9F8AB9" ns0:themeColor="accent4" ns0:themeTint="BF" ns0:sz="8" ns0:space="0"/>
        <ns0:right ns0:val="single" ns0:color="9F8AB9" ns0:themeColor="accent4" ns0:themeTint="BF" ns0:sz="8" ns0:space="0"/>
        <ns0:insideH ns0:val="single" ns0:color="9F8AB9" ns0:themeColor="accent4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9F8AB9" ns0:themeColor="accent4" ns0:themeTint="BF" ns0:sz="8" ns0:space="0"/>
          <ns0:left ns0:val="single" ns0:color="9F8AB9" ns0:themeColor="accent4" ns0:themeTint="BF" ns0:sz="8" ns0:space="0"/>
          <ns0:bottom ns0:val="single" ns0:color="9F8AB9" ns0:themeColor="accent4" ns0:themeTint="BF" ns0:sz="8" ns0:space="0"/>
          <ns0:right ns0:val="single" ns0:color="9F8AB9" ns0:themeColor="accent4" ns0:themeTint="BF" ns0:sz="8" ns0:space="0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9F8AB9" ns0:themeColor="accent4" ns0:themeTint="BF" ns0:sz="6" ns0:space="0"/>
          <ns0:left ns0:val="single" ns0:color="9F8AB9" ns0:themeColor="accent4" ns0:themeTint="BF" ns0:sz="8" ns0:space="0"/>
          <ns0:bottom ns0:val="single" ns0:color="9F8AB9" ns0:themeColor="accent4" ns0:themeTint="BF" ns0:sz="8" ns0:space="0"/>
          <ns0:right ns0:val="single" ns0:color="9F8AB9" ns0:themeColor="accent4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65">
    <ns0:name ns0:val="Medium Shading 1 Accent 5"/>
    <ns0:basedOn ns0:val="37"/>
    <ns0:uiPriority ns0:val="63"/>
    <ns0:pPr>
      <ns0:spacing ns0:after="0" ns0:line="240" ns0:lineRule="auto"/>
    </ns0:pPr>
    <ns0:tblPr>
      <ns0:tblBorders>
        <ns0:top ns0:val="single" ns0:color="78C0D4" ns0:themeColor="accent5" ns0:themeTint="BF" ns0:sz="8" ns0:space="0"/>
        <ns0:left ns0:val="single" ns0:color="78C0D4" ns0:themeColor="accent5" ns0:themeTint="BF" ns0:sz="8" ns0:space="0"/>
        <ns0:bottom ns0:val="single" ns0:color="78C0D4" ns0:themeColor="accent5" ns0:themeTint="BF" ns0:sz="8" ns0:space="0"/>
        <ns0:right ns0:val="single" ns0:color="78C0D4" ns0:themeColor="accent5" ns0:themeTint="BF" ns0:sz="8" ns0:space="0"/>
        <ns0:insideH ns0:val="single" ns0:color="78C0D4" ns0:themeColor="accent5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78C0D4" ns0:themeColor="accent5" ns0:themeTint="BF" ns0:sz="8" ns0:space="0"/>
          <ns0:left ns0:val="single" ns0:color="78C0D4" ns0:themeColor="accent5" ns0:themeTint="BF" ns0:sz="8" ns0:space="0"/>
          <ns0:bottom ns0:val="single" ns0:color="78C0D4" ns0:themeColor="accent5" ns0:themeTint="BF" ns0:sz="8" ns0:space="0"/>
          <ns0:right ns0:val="single" ns0:color="78C0D4" ns0:themeColor="accent5" ns0:themeTint="BF" ns0:sz="8" ns0:space="0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78C0D4" ns0:themeColor="accent5" ns0:themeTint="BF" ns0:sz="6" ns0:space="0"/>
          <ns0:left ns0:val="single" ns0:color="78C0D4" ns0:themeColor="accent5" ns0:themeTint="BF" ns0:sz="8" ns0:space="0"/>
          <ns0:bottom ns0:val="single" ns0:color="78C0D4" ns0:themeColor="accent5" ns0:themeTint="BF" ns0:sz="8" ns0:space="0"/>
          <ns0:right ns0:val="single" ns0:color="78C0D4" ns0:themeColor="accent5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0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0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66">
    <ns0:name ns0:val="Medium Shading 1 Accent 6"/>
    <ns0:basedOn ns0:val="37"/>
    <ns0:uiPriority ns0:val="63"/>
    <ns0:pPr>
      <ns0:spacing ns0:after="0" ns0:line="240" ns0:lineRule="auto"/>
    </ns0:pPr>
    <ns0:tblPr>
      <ns0:tblBorders>
        <ns0:top ns0:val="single" ns0:color="F9B074" ns0:themeColor="accent6" ns0:themeTint="BF" ns0:sz="8" ns0:space="0"/>
        <ns0:left ns0:val="single" ns0:color="F9B074" ns0:themeColor="accent6" ns0:themeTint="BF" ns0:sz="8" ns0:space="0"/>
        <ns0:bottom ns0:val="single" ns0:color="F9B074" ns0:themeColor="accent6" ns0:themeTint="BF" ns0:sz="8" ns0:space="0"/>
        <ns0:right ns0:val="single" ns0:color="F9B074" ns0:themeColor="accent6" ns0:themeTint="BF" ns0:sz="8" ns0:space="0"/>
        <ns0:insideH ns0:val="single" ns0:color="F9B074" ns0:themeColor="accent6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9B074" ns0:themeColor="accent6" ns0:themeTint="BF" ns0:sz="8" ns0:space="0"/>
          <ns0:left ns0:val="single" ns0:color="F9B074" ns0:themeColor="accent6" ns0:themeTint="BF" ns0:sz="8" ns0:space="0"/>
          <ns0:bottom ns0:val="single" ns0:color="F9B074" ns0:themeColor="accent6" ns0:themeTint="BF" ns0:sz="8" ns0:space="0"/>
          <ns0:right ns0:val="single" ns0:color="F9B074" ns0:themeColor="accent6" ns0:themeTint="BF" ns0:sz="8" ns0:space="0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F9B074" ns0:themeColor="accent6" ns0:themeTint="BF" ns0:sz="6" ns0:space="0"/>
          <ns0:left ns0:val="single" ns0:color="F9B074" ns0:themeColor="accent6" ns0:themeTint="BF" ns0:sz="8" ns0:space="0"/>
          <ns0:bottom ns0:val="single" ns0:color="F9B074" ns0:themeColor="accent6" ns0:themeTint="BF" ns0:sz="8" ns0:space="0"/>
          <ns0:right ns0:val="single" ns0:color="F9B074" ns0:themeColor="accent6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5D1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5D1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67">
    <ns0:name ns0:val="Medium Shading 2"/>
    <ns0:basedOn ns0:val="37"/>
    <ns0:uiPriority ns0:val="64"/>
    <ns0:pPr>
      <ns0:spacing ns0:after="0" ns0:line="240" ns0:lineRule="auto"/>
    </ns0:pPr>
    <ns0:tblPr>
      <ns0:tblBorders>
        <ns0:top ns0:val="single" ns0:color="auto" ns0:sz="18" ns0:space="0"/>
        <ns0:bottom ns0:val="single" ns0:color="auto" ns0:sz="1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7D7D7" ns0:themeFill="background1" ns0:themeFillShade="D8"/>
      </ns0:tcPr>
    </ns0:tblStylePr>
    <ns0:tblStylePr ns0:type="band1Horz">
      <ns0:tblPr/>
      <ns0:tcPr>
        <ns0:shd ns0:val="clear" ns0:color="auto" ns0:fill="D7D7D7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68">
    <ns0:name ns0:val="Medium Shading 2 Accent 1"/>
    <ns0:basedOn ns0:val="37"/>
    <ns0:uiPriority ns0:val="64"/>
    <ns0:pPr>
      <ns0:spacing ns0:after="0" ns0:line="240" ns0:lineRule="auto"/>
    </ns0:pPr>
    <ns0:tblPr>
      <ns0:tblBorders>
        <ns0:top ns0:val="single" ns0:color="auto" ns0:sz="18" ns0:space="0"/>
        <ns0:bottom ns0:val="single" ns0:color="auto" ns0:sz="1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7D7D7" ns0:themeFill="background1" ns0:themeFillShade="D8"/>
      </ns0:tcPr>
    </ns0:tblStylePr>
    <ns0:tblStylePr ns0:type="band1Horz">
      <ns0:tblPr/>
      <ns0:tcPr>
        <ns0:shd ns0:val="clear" ns0:color="auto" ns0:fill="D7D7D7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69">
    <ns0:name ns0:val="Medium Shading 2 Accent 2"/>
    <ns0:basedOn ns0:val="37"/>
    <ns0:uiPriority ns0:val="64"/>
    <ns0:pPr>
      <ns0:spacing ns0:after="0" ns0:line="240" ns0:lineRule="auto"/>
    </ns0:pPr>
    <ns0:tblPr>
      <ns0:tblBorders>
        <ns0:top ns0:val="single" ns0:color="auto" ns0:sz="18" ns0:space="0"/>
        <ns0:bottom ns0:val="single" ns0:color="auto" ns0:sz="1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7D7D7" ns0:themeFill="background1" ns0:themeFillShade="D8"/>
      </ns0:tcPr>
    </ns0:tblStylePr>
    <ns0:tblStylePr ns0:type="band1Horz">
      <ns0:tblPr/>
      <ns0:tcPr>
        <ns0:shd ns0:val="clear" ns0:color="auto" ns0:fill="D7D7D7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70">
    <ns0:name ns0:val="Medium Shading 2 Accent 3"/>
    <ns0:basedOn ns0:val="37"/>
    <ns0:uiPriority ns0:val="64"/>
    <ns0:pPr>
      <ns0:spacing ns0:after="0" ns0:line="240" ns0:lineRule="auto"/>
    </ns0:pPr>
    <ns0:tblPr>
      <ns0:tblBorders>
        <ns0:top ns0:val="single" ns0:color="auto" ns0:sz="18" ns0:space="0"/>
        <ns0:bottom ns0:val="single" ns0:color="auto" ns0:sz="1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7D7D7" ns0:themeFill="background1" ns0:themeFillShade="D8"/>
      </ns0:tcPr>
    </ns0:tblStylePr>
    <ns0:tblStylePr ns0:type="band1Horz">
      <ns0:tblPr/>
      <ns0:tcPr>
        <ns0:shd ns0:val="clear" ns0:color="auto" ns0:fill="D7D7D7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71">
    <ns0:name ns0:val="Medium Shading 2 Accent 4"/>
    <ns0:basedOn ns0:val="37"/>
    <ns0:uiPriority ns0:val="64"/>
    <ns0:pPr>
      <ns0:spacing ns0:after="0" ns0:line="240" ns0:lineRule="auto"/>
    </ns0:pPr>
    <ns0:tblPr>
      <ns0:tblBorders>
        <ns0:top ns0:val="single" ns0:color="auto" ns0:sz="18" ns0:space="0"/>
        <ns0:bottom ns0:val="single" ns0:color="auto" ns0:sz="1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7D7D7" ns0:themeFill="background1" ns0:themeFillShade="D8"/>
      </ns0:tcPr>
    </ns0:tblStylePr>
    <ns0:tblStylePr ns0:type="band1Horz">
      <ns0:tblPr/>
      <ns0:tcPr>
        <ns0:shd ns0:val="clear" ns0:color="auto" ns0:fill="D7D7D7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72">
    <ns0:name ns0:val="Medium Shading 2 Accent 5"/>
    <ns0:basedOn ns0:val="37"/>
    <ns0:uiPriority ns0:val="64"/>
    <ns0:pPr>
      <ns0:spacing ns0:after="0" ns0:line="240" ns0:lineRule="auto"/>
    </ns0:pPr>
    <ns0:tblPr>
      <ns0:tblBorders>
        <ns0:top ns0:val="single" ns0:color="auto" ns0:sz="18" ns0:space="0"/>
        <ns0:bottom ns0:val="single" ns0:color="auto" ns0:sz="1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7D7D7" ns0:themeFill="background1" ns0:themeFillShade="D8"/>
      </ns0:tcPr>
    </ns0:tblStylePr>
    <ns0:tblStylePr ns0:type="band1Horz">
      <ns0:tblPr/>
      <ns0:tcPr>
        <ns0:shd ns0:val="clear" ns0:color="auto" ns0:fill="D7D7D7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73">
    <ns0:name ns0:val="Medium Shading 2 Accent 6"/>
    <ns0:basedOn ns0:val="37"/>
    <ns0:uiPriority ns0:val="64"/>
    <ns0:pPr>
      <ns0:spacing ns0:after="0" ns0:line="240" ns0:lineRule="auto"/>
    </ns0:pPr>
    <ns0:tblPr>
      <ns0:tblBorders>
        <ns0:top ns0:val="single" ns0:color="auto" ns0:sz="18" ns0:space="0"/>
        <ns0:bottom ns0:val="single" ns0:color="auto" ns0:sz="1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7D7D7" ns0:themeFill="background1" ns0:themeFillShade="D8"/>
      </ns0:tcPr>
    </ns0:tblStylePr>
    <ns0:tblStylePr ns0:type="band1Horz">
      <ns0:tblPr/>
      <ns0:tcPr>
        <ns0:shd ns0:val="clear" ns0:color="auto" ns0:fill="D7D7D7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74">
    <ns0:name ns0:val="Medium List 1"/>
    <ns0:basedOn ns0:val="37"/>
    <ns0:uiPriority ns0:val="65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000000" ns0:themeColor="text1" ns0:sz="8" ns0:space="0"/>
        <ns0:bottom ns0:val="single" ns0:color="000000" ns0:themeColor="tex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000000" ns0:themeColor="text1" ns0:sz="8" ns0:space="0"/>
        </ns0:tcBorders>
      </ns0:tcPr>
    </ns0:tblStylePr>
    <ns0:tblStylePr ns0:type="lastRow">
      <ns0:rPr>
        <ns0:b/>
        <ns0:bCs/>
        <ns0:color ns0:val="1F497D" ns0:themeColor="text2"/>
        <ns2:textFill>
          <ns2:solidFill>
            <ns2:schemeClr ns2:val="tx2"/>
          </ns2:solidFill>
        </ns2:textFill>
      </ns0:rPr>
      <ns0:tblPr/>
      <ns0:tcPr>
        <ns0:tcBorders>
          <ns0:top ns0:val="single" ns0:color="000000" ns0:themeColor="text1" ns0:sz="8" ns0:space="0"/>
          <ns0:bottom ns0:val="single" ns0:color="000000" ns0:themeColor="tex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000000" ns0:themeColor="text1" ns0:sz="8" ns0:space="0"/>
          <ns0:bottom ns0:val="single" ns0:color="000000" ns0:themeColor="text1" ns0:sz="8" ns0:space="0"/>
        </ns0:tcBorders>
      </ns0:tcPr>
    </ns0:tblStylePr>
    <ns0:tblStylePr ns0:type="band1Vert">
      <ns0:tblPr/>
      <ns0:tcPr>
        <ns0:shd ns0:val="clear" ns0:color="auto" ns0:fill="BFBFBF" ns0:themeFill="text1" ns0:themeFillTint="3F"/>
      </ns0:tcPr>
    </ns0:tblStylePr>
    <ns0:tblStylePr ns0:type="band1Horz">
      <ns0:tblPr/>
      <ns0:tcPr>
        <ns0:shd ns0:val="clear" ns0:color="auto" ns0:fill="BFBFBF" ns0:themeFill="text1" ns0:themeFillTint="3F"/>
      </ns0:tcPr>
    </ns0:tblStylePr>
  </ns0:style>
  <ns0:style ns0:type="table" ns0:styleId="75">
    <ns0:name ns0:val="Medium List 1 Accent 1"/>
    <ns0:basedOn ns0:val="37"/>
    <ns0:uiPriority ns0:val="65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4F81BD" ns0:themeColor="accent1" ns0:sz="8" ns0:space="0"/>
        <ns0:bottom ns0:val="single" ns0:color="4F81BD" ns0:themeColor="accen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4F81BD" ns0:themeColor="accent1" ns0:sz="8" ns0:space="0"/>
        </ns0:tcBorders>
      </ns0:tcPr>
    </ns0:tblStylePr>
    <ns0:tblStylePr ns0:type="lastRow">
      <ns0:rPr>
        <ns0:b/>
        <ns0:bCs/>
        <ns0:color ns0:val="1F497D" ns0:themeColor="text2"/>
        <ns2:textFill>
          <ns2:solidFill>
            <ns2:schemeClr ns2:val="tx2"/>
          </ns2:solidFill>
        </ns2:textFill>
      </ns0:rPr>
      <ns0:tblPr/>
      <ns0:tcPr>
        <ns0:tcBorders>
          <ns0:top ns0:val="single" ns0:color="4F81BD" ns0:themeColor="accent1" ns0:sz="8" ns0:space="0"/>
          <ns0:bottom ns0:val="single" ns0:color="4F81BD" ns0:themeColor="accen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4F81BD" ns0:themeColor="accent1" ns0:sz="8" ns0:space="0"/>
          <ns0:bottom ns0:val="single" ns0:color="4F81BD" ns0:themeColor="accent1" ns0:sz="8" ns0:space="0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76">
    <ns0:name ns0:val="Medium List 1 Accent 2"/>
    <ns0:basedOn ns0:val="37"/>
    <ns0:uiPriority ns0:val="65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C0504D" ns0:themeColor="accent2" ns0:sz="8" ns0:space="0"/>
        <ns0:bottom ns0:val="single" ns0:color="C0504D" ns0:themeColor="accent2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C0504D" ns0:themeColor="accent2" ns0:sz="8" ns0:space="0"/>
        </ns0:tcBorders>
      </ns0:tcPr>
    </ns0:tblStylePr>
    <ns0:tblStylePr ns0:type="lastRow">
      <ns0:rPr>
        <ns0:b/>
        <ns0:bCs/>
        <ns0:color ns0:val="1F497D" ns0:themeColor="text2"/>
        <ns2:textFill>
          <ns2:solidFill>
            <ns2:schemeClr ns2:val="tx2"/>
          </ns2:solidFill>
        </ns2:textFill>
      </ns0:rPr>
      <ns0:tblPr/>
      <ns0:tcPr>
        <ns0:tcBorders>
          <ns0:top ns0:val="single" ns0:color="C0504D" ns0:themeColor="accent2" ns0:sz="8" ns0:space="0"/>
          <ns0:bottom ns0:val="single" ns0:color="C0504D" ns0:themeColor="accent2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C0504D" ns0:themeColor="accent2" ns0:sz="8" ns0:space="0"/>
          <ns0:bottom ns0:val="single" ns0:color="C0504D" ns0:themeColor="accent2" ns0:sz="8" ns0:space="0"/>
        </ns0:tcBorders>
      </ns0:tcPr>
    </ns0:tblStylePr>
    <ns0:tblStylePr ns0:type="band1Vert">
      <ns0:tblPr/>
      <ns0:tcPr>
        <ns0:shd ns0:val="clear" ns0:color="auto" ns0:fill="EFD3D3" ns0:themeFill="accent2" ns0:themeFillTint="3F"/>
      </ns0:tcPr>
    </ns0:tblStylePr>
    <ns0:tblStylePr ns0:type="band1Horz">
      <ns0:tblPr/>
      <ns0:tcPr>
        <ns0:shd ns0:val="clear" ns0:color="auto" ns0:fill="EFD3D3" ns0:themeFill="accent2" ns0:themeFillTint="3F"/>
      </ns0:tcPr>
    </ns0:tblStylePr>
  </ns0:style>
  <ns0:style ns0:type="table" ns0:styleId="77">
    <ns0:name ns0:val="Medium List 1 Accent 3"/>
    <ns0:basedOn ns0:val="37"/>
    <ns0:uiPriority ns0:val="65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9BBB59" ns0:themeColor="accent3" ns0:sz="8" ns0:space="0"/>
        <ns0:bottom ns0:val="single" ns0:color="9BBB59" ns0:themeColor="accent3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9BBB59" ns0:themeColor="accent3" ns0:sz="8" ns0:space="0"/>
        </ns0:tcBorders>
      </ns0:tcPr>
    </ns0:tblStylePr>
    <ns0:tblStylePr ns0:type="lastRow">
      <ns0:rPr>
        <ns0:b/>
        <ns0:bCs/>
        <ns0:color ns0:val="1F497D" ns0:themeColor="text2"/>
        <ns2:textFill>
          <ns2:solidFill>
            <ns2:schemeClr ns2:val="tx2"/>
          </ns2:solidFill>
        </ns2:textFill>
      </ns0:rPr>
      <ns0:tblPr/>
      <ns0:tcPr>
        <ns0:tcBorders>
          <ns0:top ns0:val="single" ns0:color="9BBB59" ns0:themeColor="accent3" ns0:sz="8" ns0:space="0"/>
          <ns0:bottom ns0:val="single" ns0:color="9BBB59" ns0:themeColor="accent3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9BBB59" ns0:themeColor="accent3" ns0:sz="8" ns0:space="0"/>
          <ns0:bottom ns0:val="single" ns0:color="9BBB59" ns0:themeColor="accent3" ns0:sz="8" ns0:space="0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78">
    <ns0:name ns0:val="Medium List 1 Accent 4"/>
    <ns0:basedOn ns0:val="37"/>
    <ns0:uiPriority ns0:val="65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8064A2" ns0:themeColor="accent4" ns0:sz="8" ns0:space="0"/>
        <ns0:bottom ns0:val="single" ns0:color="8064A2" ns0:themeColor="accent4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8064A2" ns0:themeColor="accent4" ns0:sz="8" ns0:space="0"/>
        </ns0:tcBorders>
      </ns0:tcPr>
    </ns0:tblStylePr>
    <ns0:tblStylePr ns0:type="lastRow">
      <ns0:rPr>
        <ns0:b/>
        <ns0:bCs/>
        <ns0:color ns0:val="1F497D" ns0:themeColor="text2"/>
        <ns2:textFill>
          <ns2:solidFill>
            <ns2:schemeClr ns2:val="tx2"/>
          </ns2:solidFill>
        </ns2:textFill>
      </ns0:rPr>
      <ns0:tblPr/>
      <ns0:tcPr>
        <ns0:tcBorders>
          <ns0:top ns0:val="single" ns0:color="8064A2" ns0:themeColor="accent4" ns0:sz="8" ns0:space="0"/>
          <ns0:bottom ns0:val="single" ns0:color="8064A2" ns0:themeColor="accent4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8064A2" ns0:themeColor="accent4" ns0:sz="8" ns0:space="0"/>
          <ns0:bottom ns0:val="single" ns0:color="8064A2" ns0:themeColor="accent4" ns0:sz="8" ns0:space="0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79">
    <ns0:name ns0:val="Medium List 1 Accent 5"/>
    <ns0:basedOn ns0:val="37"/>
    <ns0:uiPriority ns0:val="65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4BACC6" ns0:themeColor="accent5" ns0:sz="8" ns0:space="0"/>
        <ns0:bottom ns0:val="single" ns0:color="4BACC6" ns0:themeColor="accent5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4BACC6" ns0:themeColor="accent5" ns0:sz="8" ns0:space="0"/>
        </ns0:tcBorders>
      </ns0:tcPr>
    </ns0:tblStylePr>
    <ns0:tblStylePr ns0:type="lastRow">
      <ns0:rPr>
        <ns0:b/>
        <ns0:bCs/>
        <ns0:color ns0:val="1F497D" ns0:themeColor="text2"/>
        <ns2:textFill>
          <ns2:solidFill>
            <ns2:schemeClr ns2:val="tx2"/>
          </ns2:solidFill>
        </ns2:textFill>
      </ns0:rPr>
      <ns0:tblPr/>
      <ns0:tcPr>
        <ns0:tcBorders>
          <ns0:top ns0:val="single" ns0:color="4BACC6" ns0:themeColor="accent5" ns0:sz="8" ns0:space="0"/>
          <ns0:bottom ns0:val="single" ns0:color="4BACC6" ns0:themeColor="accent5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4BACC6" ns0:themeColor="accent5" ns0:sz="8" ns0:space="0"/>
          <ns0:bottom ns0:val="single" ns0:color="4BACC6" ns0:themeColor="accent5" ns0:sz="8" ns0:space="0"/>
        </ns0:tcBorders>
      </ns0:tcPr>
    </ns0:tblStylePr>
    <ns0:tblStylePr ns0:type="band1Vert">
      <ns0:tblPr/>
      <ns0:tcPr>
        <ns0:shd ns0:val="clear" ns0:color="auto" ns0:fill="D2EAF0" ns0:themeFill="accent5" ns0:themeFillTint="3F"/>
      </ns0:tcPr>
    </ns0:tblStylePr>
    <ns0:tblStylePr ns0:type="band1Horz">
      <ns0:tblPr/>
      <ns0:tcPr>
        <ns0:shd ns0:val="clear" ns0:color="auto" ns0:fill="D2EAF0" ns0:themeFill="accent5" ns0:themeFillTint="3F"/>
      </ns0:tcPr>
    </ns0:tblStylePr>
  </ns0:style>
  <ns0:style ns0:type="table" ns0:styleId="80">
    <ns0:name ns0:val="Medium List 1 Accent 6"/>
    <ns0:basedOn ns0:val="37"/>
    <ns0:uiPriority ns0:val="65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F79646" ns0:themeColor="accent6" ns0:sz="8" ns0:space="0"/>
        <ns0:bottom ns0:val="single" ns0:color="F79646" ns0:themeColor="accent6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F79646" ns0:themeColor="accent6" ns0:sz="8" ns0:space="0"/>
        </ns0:tcBorders>
      </ns0:tcPr>
    </ns0:tblStylePr>
    <ns0:tblStylePr ns0:type="lastRow">
      <ns0:rPr>
        <ns0:b/>
        <ns0:bCs/>
        <ns0:color ns0:val="1F497D" ns0:themeColor="text2"/>
        <ns2:textFill>
          <ns2:solidFill>
            <ns2:schemeClr ns2:val="tx2"/>
          </ns2:solidFill>
        </ns2:textFill>
      </ns0:rPr>
      <ns0:tblPr/>
      <ns0:tcPr>
        <ns0:tcBorders>
          <ns0:top ns0:val="single" ns0:color="F79646" ns0:themeColor="accent6" ns0:sz="8" ns0:space="0"/>
          <ns0:bottom ns0:val="single" ns0:color="F79646" ns0:themeColor="accent6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F79646" ns0:themeColor="accent6" ns0:sz="8" ns0:space="0"/>
          <ns0:bottom ns0:val="single" ns0:color="F79646" ns0:themeColor="accent6" ns0:sz="8" ns0:space="0"/>
        </ns0:tcBorders>
      </ns0:tcPr>
    </ns0:tblStylePr>
    <ns0:tblStylePr ns0:type="band1Vert">
      <ns0:tblPr/>
      <ns0:tcPr>
        <ns0:shd ns0:val="clear" ns0:color="auto" ns0:fill="FDE5D1" ns0:themeFill="accent6" ns0:themeFillTint="3F"/>
      </ns0:tcPr>
    </ns0:tblStylePr>
    <ns0:tblStylePr ns0:type="band1Horz">
      <ns0:tblPr/>
      <ns0:tcPr>
        <ns0:shd ns0:val="clear" ns0:color="auto" ns0:fill="FDE5D1" ns0:themeFill="accent6" ns0:themeFillTint="3F"/>
      </ns0:tcPr>
    </ns0:tblStylePr>
  </ns0:style>
  <ns0:style ns0:type="table" ns0:styleId="81">
    <ns0:name ns0:val="Medium List 2"/>
    <ns0:basedOn ns0:val="37"/>
    <ns0:uiPriority ns0:val="66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000000" ns0:themeColor="text1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000000" ns0:themeColor="text1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000000" ns0:themeColor="text1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000000" ns0:themeColor="text1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BFBFBF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BFBFBF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82">
    <ns0:name ns0:val="Medium List 2 Accent 1"/>
    <ns0:basedOn ns0:val="37"/>
    <ns0:uiPriority ns0:val="66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4F81BD" ns0:themeColor="accent1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4F81BD" ns0:themeColor="accent1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4F81BD" ns0:themeColor="accent1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4F81BD" ns0:themeColor="accent1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83">
    <ns0:name ns0:val="Medium List 2 Accent 2"/>
    <ns0:basedOn ns0:val="37"/>
    <ns0:uiPriority ns0:val="66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C0504D" ns0:themeColor="accent2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C0504D" ns0:themeColor="accent2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C0504D" ns0:themeColor="accent2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3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3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84">
    <ns0:name ns0:val="Medium List 2 Accent 3"/>
    <ns0:basedOn ns0:val="37"/>
    <ns0:uiPriority ns0:val="66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9BBB59" ns0:themeColor="accent3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9BBB59" ns0:themeColor="accent3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9BBB59" ns0:themeColor="accent3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9BBB59" ns0:themeColor="accent3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85">
    <ns0:name ns0:val="Medium List 2 Accent 4"/>
    <ns0:basedOn ns0:val="37"/>
    <ns0:uiPriority ns0:val="66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8064A2" ns0:themeColor="accent4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8064A2" ns0:themeColor="accent4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8064A2" ns0:themeColor="accent4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8064A2" ns0:themeColor="accent4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86">
    <ns0:name ns0:val="Medium List 2 Accent 5"/>
    <ns0:basedOn ns0:val="37"/>
    <ns0:uiPriority ns0:val="66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4BACC6" ns0:themeColor="accent5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4BACC6" ns0:themeColor="accent5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4BACC6" ns0:themeColor="accent5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4BACC6" ns0:themeColor="accent5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0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0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87">
    <ns0:name ns0:val="Medium List 2 Accent 6"/>
    <ns0:basedOn ns0:val="37"/>
    <ns0:uiPriority ns0:val="66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F79646" ns0:themeColor="accent6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F79646" ns0:themeColor="accent6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79646" ns0:themeColor="accent6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F79646" ns0:themeColor="accent6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5D1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5D1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88">
    <ns0:name ns0:val="Medium Grid 1"/>
    <ns0:basedOn ns0:val="37"/>
    <ns0:uiPriority ns0:val="67"/>
    <ns0:pPr>
      <ns0:spacing ns0:after="0" ns0:line="240" ns0:lineRule="auto"/>
    </ns0:pPr>
    <ns0:tblPr>
      <ns0:tblBorders>
        <ns0:top ns0:val="single" ns0:color="3F3F3F" ns0:themeColor="text1" ns0:themeTint="BF" ns0:sz="8" ns0:space="0"/>
        <ns0:left ns0:val="single" ns0:color="3F3F3F" ns0:themeColor="text1" ns0:themeTint="BF" ns0:sz="8" ns0:space="0"/>
        <ns0:bottom ns0:val="single" ns0:color="3F3F3F" ns0:themeColor="text1" ns0:themeTint="BF" ns0:sz="8" ns0:space="0"/>
        <ns0:right ns0:val="single" ns0:color="3F3F3F" ns0:themeColor="text1" ns0:themeTint="BF" ns0:sz="8" ns0:space="0"/>
        <ns0:insideH ns0:val="single" ns0:color="3F3F3F" ns0:themeColor="text1" ns0:themeTint="BF" ns0:sz="8" ns0:space="0"/>
        <ns0:insideV ns0:val="single" ns0:color="3F3F3F" ns0:themeColor="text1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BFBFBF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3F3F3F" ns0:themeColor="text1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7F7F7F" ns0:themeFill="text1" ns0:themeFillTint="7F"/>
      </ns0:tcPr>
    </ns0:tblStylePr>
    <ns0:tblStylePr ns0:type="band1Horz">
      <ns0:tblPr/>
      <ns0:tcPr>
        <ns0:shd ns0:val="clear" ns0:color="auto" ns0:fill="7F7F7F" ns0:themeFill="text1" ns0:themeFillTint="7F"/>
      </ns0:tcPr>
    </ns0:tblStylePr>
  </ns0:style>
  <ns0:style ns0:type="table" ns0:styleId="89">
    <ns0:name ns0:val="Medium Grid 1 Accent 1"/>
    <ns0:basedOn ns0:val="37"/>
    <ns0:uiPriority ns0:val="67"/>
    <ns0:pPr>
      <ns0:spacing ns0:after="0" ns0:line="240" ns0:lineRule="auto"/>
    </ns0:pPr>
    <ns0:tblPr>
      <ns0:tblBorders>
        <ns0:top ns0:val="single" ns0:color="7BA0CD" ns0:themeColor="accent1" ns0:themeTint="BF" ns0:sz="8" ns0:space="0"/>
        <ns0:left ns0:val="single" ns0:color="7BA0CD" ns0:themeColor="accent1" ns0:themeTint="BF" ns0:sz="8" ns0:space="0"/>
        <ns0:bottom ns0:val="single" ns0:color="7BA0CD" ns0:themeColor="accent1" ns0:themeTint="BF" ns0:sz="8" ns0:space="0"/>
        <ns0:right ns0:val="single" ns0:color="7BA0CD" ns0:themeColor="accent1" ns0:themeTint="BF" ns0:sz="8" ns0:space="0"/>
        <ns0:insideH ns0:val="single" ns0:color="7BA0CD" ns0:themeColor="accent1" ns0:themeTint="BF" ns0:sz="8" ns0:space="0"/>
        <ns0:insideV ns0:val="single" ns0:color="7BA0CD" ns0:themeColor="accent1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7BA0CD" ns0:themeColor="accent1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C0DE" ns0:themeFill="accent1" ns0:themeFillTint="7F"/>
      </ns0:tcPr>
    </ns0:tblStylePr>
    <ns0:tblStylePr ns0:type="band1Horz">
      <ns0:tblPr/>
      <ns0:tcPr>
        <ns0:shd ns0:val="clear" ns0:color="auto" ns0:fill="A7C0DE" ns0:themeFill="accent1" ns0:themeFillTint="7F"/>
      </ns0:tcPr>
    </ns0:tblStylePr>
  </ns0:style>
  <ns0:style ns0:type="table" ns0:styleId="90">
    <ns0:name ns0:val="Medium Grid 1 Accent 2"/>
    <ns0:basedOn ns0:val="37"/>
    <ns0:uiPriority ns0:val="67"/>
    <ns0:pPr>
      <ns0:spacing ns0:after="0" ns0:line="240" ns0:lineRule="auto"/>
    </ns0:pPr>
    <ns0:tblPr>
      <ns0:tblBorders>
        <ns0:top ns0:val="single" ns0:color="CF7B79" ns0:themeColor="accent2" ns0:themeTint="BF" ns0:sz="8" ns0:space="0"/>
        <ns0:left ns0:val="single" ns0:color="CF7B79" ns0:themeColor="accent2" ns0:themeTint="BF" ns0:sz="8" ns0:space="0"/>
        <ns0:bottom ns0:val="single" ns0:color="CF7B79" ns0:themeColor="accent2" ns0:themeTint="BF" ns0:sz="8" ns0:space="0"/>
        <ns0:right ns0:val="single" ns0:color="CF7B79" ns0:themeColor="accent2" ns0:themeTint="BF" ns0:sz="8" ns0:space="0"/>
        <ns0:insideH ns0:val="single" ns0:color="CF7B79" ns0:themeColor="accent2" ns0:themeTint="BF" ns0:sz="8" ns0:space="0"/>
        <ns0:insideV ns0:val="single" ns0:color="CF7B79" ns0:themeColor="accent2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3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CF7B79" ns0:themeColor="accent2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91">
    <ns0:name ns0:val="Medium Grid 1 Accent 3"/>
    <ns0:basedOn ns0:val="37"/>
    <ns0:uiPriority ns0:val="67"/>
    <ns0:pPr>
      <ns0:spacing ns0:after="0" ns0:line="240" ns0:lineRule="auto"/>
    </ns0:pPr>
    <ns0:tblPr>
      <ns0:tblBorders>
        <ns0:top ns0:val="single" ns0:color="B4CC82" ns0:themeColor="accent3" ns0:themeTint="BF" ns0:sz="8" ns0:space="0"/>
        <ns0:left ns0:val="single" ns0:color="B4CC82" ns0:themeColor="accent3" ns0:themeTint="BF" ns0:sz="8" ns0:space="0"/>
        <ns0:bottom ns0:val="single" ns0:color="B4CC82" ns0:themeColor="accent3" ns0:themeTint="BF" ns0:sz="8" ns0:space="0"/>
        <ns0:right ns0:val="single" ns0:color="B4CC82" ns0:themeColor="accent3" ns0:themeTint="BF" ns0:sz="8" ns0:space="0"/>
        <ns0:insideH ns0:val="single" ns0:color="B4CC82" ns0:themeColor="accent3" ns0:themeTint="BF" ns0:sz="8" ns0:space="0"/>
        <ns0:insideV ns0:val="single" ns0:color="B4CC82" ns0:themeColor="accent3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B4CC82" ns0:themeColor="accent3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92">
    <ns0:name ns0:val="Medium Grid 1 Accent 4"/>
    <ns0:basedOn ns0:val="37"/>
    <ns0:uiPriority ns0:val="67"/>
    <ns0:pPr>
      <ns0:spacing ns0:after="0" ns0:line="240" ns0:lineRule="auto"/>
    </ns0:pPr>
    <ns0:tblPr>
      <ns0:tblBorders>
        <ns0:top ns0:val="single" ns0:color="9F8AB9" ns0:themeColor="accent4" ns0:themeTint="BF" ns0:sz="8" ns0:space="0"/>
        <ns0:left ns0:val="single" ns0:color="9F8AB9" ns0:themeColor="accent4" ns0:themeTint="BF" ns0:sz="8" ns0:space="0"/>
        <ns0:bottom ns0:val="single" ns0:color="9F8AB9" ns0:themeColor="accent4" ns0:themeTint="BF" ns0:sz="8" ns0:space="0"/>
        <ns0:right ns0:val="single" ns0:color="9F8AB9" ns0:themeColor="accent4" ns0:themeTint="BF" ns0:sz="8" ns0:space="0"/>
        <ns0:insideH ns0:val="single" ns0:color="9F8AB9" ns0:themeColor="accent4" ns0:themeTint="BF" ns0:sz="8" ns0:space="0"/>
        <ns0:insideV ns0:val="single" ns0:color="9F8AB9" ns0:themeColor="accent4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9F8AB9" ns0:themeColor="accent4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93">
    <ns0:name ns0:val="Medium Grid 1 Accent 5"/>
    <ns0:basedOn ns0:val="37"/>
    <ns0:uiPriority ns0:val="67"/>
    <ns0:pPr>
      <ns0:spacing ns0:after="0" ns0:line="240" ns0:lineRule="auto"/>
    </ns0:pPr>
    <ns0:tblPr>
      <ns0:tblBorders>
        <ns0:top ns0:val="single" ns0:color="78C0D4" ns0:themeColor="accent5" ns0:themeTint="BF" ns0:sz="8" ns0:space="0"/>
        <ns0:left ns0:val="single" ns0:color="78C0D4" ns0:themeColor="accent5" ns0:themeTint="BF" ns0:sz="8" ns0:space="0"/>
        <ns0:bottom ns0:val="single" ns0:color="78C0D4" ns0:themeColor="accent5" ns0:themeTint="BF" ns0:sz="8" ns0:space="0"/>
        <ns0:right ns0:val="single" ns0:color="78C0D4" ns0:themeColor="accent5" ns0:themeTint="BF" ns0:sz="8" ns0:space="0"/>
        <ns0:insideH ns0:val="single" ns0:color="78C0D4" ns0:themeColor="accent5" ns0:themeTint="BF" ns0:sz="8" ns0:space="0"/>
        <ns0:insideV ns0:val="single" ns0:color="78C0D4" ns0:themeColor="accent5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0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78C0D4" ns0:themeColor="accent5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94">
    <ns0:name ns0:val="Medium Grid 1 Accent 6"/>
    <ns0:basedOn ns0:val="37"/>
    <ns0:uiPriority ns0:val="67"/>
    <ns0:pPr>
      <ns0:spacing ns0:after="0" ns0:line="240" ns0:lineRule="auto"/>
    </ns0:pPr>
    <ns0:tblPr>
      <ns0:tblBorders>
        <ns0:top ns0:val="single" ns0:color="F9B074" ns0:themeColor="accent6" ns0:themeTint="BF" ns0:sz="8" ns0:space="0"/>
        <ns0:left ns0:val="single" ns0:color="F9B074" ns0:themeColor="accent6" ns0:themeTint="BF" ns0:sz="8" ns0:space="0"/>
        <ns0:bottom ns0:val="single" ns0:color="F9B074" ns0:themeColor="accent6" ns0:themeTint="BF" ns0:sz="8" ns0:space="0"/>
        <ns0:right ns0:val="single" ns0:color="F9B074" ns0:themeColor="accent6" ns0:themeTint="BF" ns0:sz="8" ns0:space="0"/>
        <ns0:insideH ns0:val="single" ns0:color="F9B074" ns0:themeColor="accent6" ns0:themeTint="BF" ns0:sz="8" ns0:space="0"/>
        <ns0:insideV ns0:val="single" ns0:color="F9B074" ns0:themeColor="accent6" ns0:themeTint="BF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5D1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F9B074" ns0:themeColor="accent6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95">
    <ns0:name ns0:val="Medium Grid 2"/>
    <ns0:basedOn ns0:val="37"/>
    <ns0:uiPriority ns0:val="68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  <ns0:insideH ns0:val="single" ns0:color="000000" ns0:themeColor="text1" ns0:sz="8" ns0:space="0"/>
        <ns0:insideV ns0:val="single" ns0:color="000000" ns0:themeColor="tex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BFBFBF" ns0:themeFill="text1" ns0:themeFillTint="3F"/>
    </ns0:tcPr>
    <ns0:tblStylePr ns0:type="fir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E5E5E5" ns0:themeFill="text1" ns0:themeFillTint="19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7F7F7F" ns0:themeFill="text1" ns0:themeFillTint="7F"/>
      </ns0:tcPr>
    </ns0:tblStylePr>
    <ns0:tblStylePr ns0:type="band1Horz">
      <ns0:tblPr/>
      <ns0:tcPr>
        <ns0:tcBorders>
          <ns0:insideH ns0:val="single" ns0:sz="6" ns0:space="0"/>
          <ns0:insideV ns0:val="single" ns0:sz="6" ns0:space="0"/>
        </ns0:tcBorders>
        <ns0:shd ns0:val="clear" ns0:color="auto" ns0:fill="7F7F7F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96">
    <ns0:name ns0:val="Medium Grid 2 Accent 1"/>
    <ns0:basedOn ns0:val="37"/>
    <ns0:uiPriority ns0:val="68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  <ns0:insideH ns0:val="single" ns0:color="4F81BD" ns0:themeColor="accent1" ns0:sz="8" ns0:space="0"/>
        <ns0:insideV ns0:val="single" ns0:color="4F81BD" ns0:themeColor="accent1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C0DE" ns0:themeFill="accent1" ns0:themeFillTint="7F"/>
      </ns0:tcPr>
    </ns0:tblStylePr>
    <ns0:tblStylePr ns0:type="band1Horz">
      <ns0:tblPr/>
      <ns0:tcPr>
        <ns0:tcBorders>
          <ns0:insideH ns0:val="single" ns0:sz="6" ns0:space="0"/>
          <ns0:insideV ns0:val="single" ns0:sz="6" ns0:space="0"/>
        </ns0:tcBorders>
        <ns0:shd ns0:val="clear" ns0:color="auto" ns0:fill="A7C0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97">
    <ns0:name ns0:val="Medium Grid 2 Accent 2"/>
    <ns0:basedOn ns0:val="37"/>
    <ns0:uiPriority ns0:val="68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  <ns0:insideH ns0:val="single" ns0:color="C0504D" ns0:themeColor="accent2" ns0:sz="8" ns0:space="0"/>
        <ns0:insideV ns0:val="single" ns0:color="C0504D" ns0:themeColor="accent2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3" ns0:themeFill="accent2" ns0:themeFillTint="3F"/>
    </ns0:tcPr>
    <ns0:tblStylePr ns0:type="fir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/>
          <ns0:insideV ns0:val="single" ns0:sz="6" ns0:space="0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98">
    <ns0:name ns0:val="Medium Grid 2 Accent 3"/>
    <ns0:basedOn ns0:val="37"/>
    <ns0:uiPriority ns0:val="68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  <ns0:insideH ns0:val="single" ns0:color="9BBB59" ns0:themeColor="accent3" ns0:sz="8" ns0:space="0"/>
        <ns0:insideV ns0:val="single" ns0:color="9BBB59" ns0:themeColor="accent3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/>
          <ns0:insideV ns0:val="single" ns0:sz="6" ns0:space="0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99">
    <ns0:name ns0:val="Medium Grid 2 Accent 4"/>
    <ns0:basedOn ns0:val="37"/>
    <ns0:uiPriority ns0:val="68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  <ns0:insideH ns0:val="single" ns0:color="8064A2" ns0:themeColor="accent4" ns0:sz="8" ns0:space="0"/>
        <ns0:insideV ns0:val="single" ns0:color="8064A2" ns0:themeColor="accent4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F2EFF5" ns0:themeFill="accent4" ns0:themeFillTint="19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/>
          <ns0:insideV ns0:val="single" ns0:sz="6" ns0:space="0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100">
    <ns0:name ns0:val="Medium Grid 2 Accent 5"/>
    <ns0:basedOn ns0:val="37"/>
    <ns0:uiPriority ns0:val="68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  <ns0:insideH ns0:val="single" ns0:color="4BACC6" ns0:themeColor="accent5" ns0:sz="8" ns0:space="0"/>
        <ns0:insideV ns0:val="single" ns0:color="4BACC6" ns0:themeColor="accent5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0" ns0:themeFill="accent5" ns0:themeFillTint="3F"/>
    </ns0:tcPr>
    <ns0:tblStylePr ns0:type="fir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/>
          <ns0:insideV ns0:val="single" ns0:sz="6" ns0:space="0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101">
    <ns0:name ns0:val="Medium Grid 2 Accent 6"/>
    <ns0:basedOn ns0:val="37"/>
    <ns0:uiPriority ns0:val="68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  <ns0:insideH ns0:val="single" ns0:color="F79646" ns0:themeColor="accent6" ns0:sz="8" ns0:space="0"/>
        <ns0:insideV ns0:val="single" ns0:color="F79646" ns0:themeColor="accent6" ns0:sz="8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5D1" ns0:themeFill="accent6" ns0:themeFillTint="3F"/>
    </ns0:tcPr>
    <ns0:tblStylePr ns0:type="fir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  <ns2:textFill>
          <ns2:solidFill>
            <ns2:schemeClr ns2:val="tx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/>
          <ns0:insideV ns0:val="single" ns0:sz="6" ns0:space="0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102">
    <ns0:name ns0:val="Medium Grid 3"/>
    <ns0:basedOn ns0:val="37"/>
    <ns0:uiPriority ns0:val="69"/>
    <ns0:pPr>
      <ns0:spacing ns0:after="0" ns0:line="240" ns0:lineRule="auto"/>
    </ns0:pPr>
    <ns0:tblPr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BFBFBF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7F7F7F" ns0:themeFill="text1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sz="8" ns0:space="0"/>
          <ns0:insideV ns0:val="single" ns0:sz="8" ns0:space="0"/>
        </ns0:tcBorders>
        <ns0:shd ns0:val="clear" ns0:color="auto" ns0:fill="7F7F7F" ns0:themeFill="text1" ns0:themeFillTint="7F"/>
      </ns0:tcPr>
    </ns0:tblStylePr>
  </ns0:style>
  <ns0:style ns0:type="table" ns0:styleId="103">
    <ns0:name ns0:val="Medium Grid 3 Accent 1"/>
    <ns0:basedOn ns0:val="37"/>
    <ns0:uiPriority ns0:val="69"/>
    <ns0:pPr>
      <ns0:spacing ns0:after="0" ns0:line="240" ns0:lineRule="auto"/>
    </ns0:pPr>
    <ns0:tblPr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A7C0DE" ns0:themeFill="accent1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sz="8" ns0:space="0"/>
          <ns0:insideV ns0:val="single" ns0:sz="8" ns0:space="0"/>
        </ns0:tcBorders>
        <ns0:shd ns0:val="clear" ns0:color="auto" ns0:fill="A7C0DE" ns0:themeFill="accent1" ns0:themeFillTint="7F"/>
      </ns0:tcPr>
    </ns0:tblStylePr>
  </ns0:style>
  <ns0:style ns0:type="table" ns0:styleId="104">
    <ns0:name ns0:val="Medium Grid 3 Accent 2"/>
    <ns0:basedOn ns0:val="37"/>
    <ns0:uiPriority ns0:val="69"/>
    <ns0:pPr>
      <ns0:spacing ns0:after="0" ns0:line="240" ns0:lineRule="auto"/>
    </ns0:pPr>
    <ns0:tblPr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3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sz="8" ns0:space="0"/>
          <ns0:insideV ns0:val="single" ns0:sz="8" ns0:space="0"/>
        </ns0:tcBorders>
        <ns0:shd ns0:val="clear" ns0:color="auto" ns0:fill="DFA7A6" ns0:themeFill="accent2" ns0:themeFillTint="7F"/>
      </ns0:tcPr>
    </ns0:tblStylePr>
  </ns0:style>
  <ns0:style ns0:type="table" ns0:styleId="105">
    <ns0:name ns0:val="Medium Grid 3 Accent 3"/>
    <ns0:basedOn ns0:val="37"/>
    <ns0:uiPriority ns0:val="69"/>
    <ns0:pPr>
      <ns0:spacing ns0:after="0" ns0:line="240" ns0:lineRule="auto"/>
    </ns0:pPr>
    <ns0:tblPr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sz="8" ns0:space="0"/>
          <ns0:insideV ns0:val="single" ns0:sz="8" ns0:space="0"/>
        </ns0:tcBorders>
        <ns0:shd ns0:val="clear" ns0:color="auto" ns0:fill="CDDDAC" ns0:themeFill="accent3" ns0:themeFillTint="7F"/>
      </ns0:tcPr>
    </ns0:tblStylePr>
  </ns0:style>
  <ns0:style ns0:type="table" ns0:styleId="106">
    <ns0:name ns0:val="Medium Grid 3 Accent 4"/>
    <ns0:basedOn ns0:val="37"/>
    <ns0:uiPriority ns0:val="69"/>
    <ns0:pPr>
      <ns0:spacing ns0:after="0" ns0:line="240" ns0:lineRule="auto"/>
    </ns0:pPr>
    <ns0:tblPr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sz="8" ns0:space="0"/>
          <ns0:insideV ns0:val="single" ns0:sz="8" ns0:space="0"/>
        </ns0:tcBorders>
        <ns0:shd ns0:val="clear" ns0:color="auto" ns0:fill="BFB1D0" ns0:themeFill="accent4" ns0:themeFillTint="7F"/>
      </ns0:tcPr>
    </ns0:tblStylePr>
  </ns0:style>
  <ns0:style ns0:type="table" ns0:styleId="107">
    <ns0:name ns0:val="Medium Grid 3 Accent 5"/>
    <ns0:basedOn ns0:val="37"/>
    <ns0:uiPriority ns0:val="69"/>
    <ns0:pPr>
      <ns0:spacing ns0:after="0" ns0:line="240" ns0:lineRule="auto"/>
    </ns0:pPr>
    <ns0:tblPr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0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sz="8" ns0:space="0"/>
          <ns0:insideV ns0:val="single" ns0:sz="8" ns0:space="0"/>
        </ns0:tcBorders>
        <ns0:shd ns0:val="clear" ns0:color="auto" ns0:fill="A5D5E2" ns0:themeFill="accent5" ns0:themeFillTint="7F"/>
      </ns0:tcPr>
    </ns0:tblStylePr>
  </ns0:style>
  <ns0:style ns0:type="table" ns0:styleId="108">
    <ns0:name ns0:val="Medium Grid 3 Accent 6"/>
    <ns0:basedOn ns0:val="37"/>
    <ns0:uiPriority ns0:val="69"/>
    <ns0:pPr>
      <ns0:spacing ns0:after="0" ns0:line="240" ns0:lineRule="auto"/>
    </ns0:pPr>
    <ns0:tblPr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5D1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sz="8" ns0:space="0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sz="8" ns0:space="0"/>
          <ns0:insideV ns0:val="single" ns0:sz="8" ns0:space="0"/>
        </ns0:tcBorders>
        <ns0:shd ns0:val="clear" ns0:color="auto" ns0:fill="FBCAA2" ns0:themeFill="accent6" ns0:themeFillTint="7F"/>
      </ns0:tcPr>
    </ns0:tblStylePr>
  </ns0:style>
  <ns0:style ns0:type="table" ns0:styleId="109">
    <ns0:name ns0:val="Dark List"/>
    <ns0:basedOn ns0:val="37"/>
    <ns0:uiPriority ns0:val="70"/>
    <ns0:pPr>
      <ns0:spacing ns0:after="0" ns0:line="240" ns0:lineRule="auto"/>
    </ns0:pPr>
    <ns0:rPr>
      <ns0:color ns0:val="FFFFFF" ns0:themeColor="background1"/>
      <ns2:textFill>
        <ns2:solidFill>
          <ns2:schemeClr ns2:val="bg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110">
    <ns0:name ns0:val="Dark List Accent 1"/>
    <ns0:basedOn ns0:val="37"/>
    <ns0:uiPriority ns0:val="70"/>
    <ns0:pPr>
      <ns0:spacing ns0:after="0" ns0:line="240" ns0:lineRule="auto"/>
    </ns0:pPr>
    <ns0:rPr>
      <ns0:color ns0:val="FFFFFF" ns0:themeColor="background1"/>
      <ns2:textFill>
        <ns2:solidFill>
          <ns2:schemeClr ns2:val="bg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1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366091" ns0:themeFill="accent1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3660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60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6091" ns0:themeFill="accent1" ns0:themeFillShade="BF"/>
      </ns0:tcPr>
    </ns0:tblStylePr>
  </ns0:style>
  <ns0:style ns0:type="table" ns0:styleId="111">
    <ns0:name ns0:val="Dark List Accent 2"/>
    <ns0:basedOn ns0:val="37"/>
    <ns0:uiPriority ns0:val="70"/>
    <ns0:pPr>
      <ns0:spacing ns0:after="0" ns0:line="240" ns0:lineRule="auto"/>
    </ns0:pPr>
    <ns0:rPr>
      <ns0:color ns0:val="FFFFFF" ns0:themeColor="background1"/>
      <ns2:textFill>
        <ns2:solidFill>
          <ns2:schemeClr ns2:val="bg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943734" ns0:themeFill="accent2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9437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7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734" ns0:themeFill="accent2" ns0:themeFillShade="BF"/>
      </ns0:tcPr>
    </ns0:tblStylePr>
  </ns0:style>
  <ns0:style ns0:type="table" ns0:styleId="112">
    <ns0:name ns0:val="Dark List Accent 3"/>
    <ns0:basedOn ns0:val="37"/>
    <ns0:uiPriority ns0:val="70"/>
    <ns0:pPr>
      <ns0:spacing ns0:after="0" ns0:line="240" ns0:lineRule="auto"/>
    </ns0:pPr>
    <ns0:rPr>
      <ns0:color ns0:val="FFFFFF" ns0:themeColor="background1"/>
      <ns2:textFill>
        <ns2:solidFill>
          <ns2:schemeClr ns2:val="bg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7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113">
    <ns0:name ns0:val="Dark List Accent 4"/>
    <ns0:basedOn ns0:val="37"/>
    <ns0:uiPriority ns0:val="70"/>
    <ns0:pPr>
      <ns0:spacing ns0:after="0" ns0:line="240" ns0:lineRule="auto"/>
    </ns0:pPr>
    <ns0:rPr>
      <ns0:color ns0:val="FFFFFF" ns0:themeColor="background1"/>
      <ns2:textFill>
        <ns2:solidFill>
          <ns2:schemeClr ns2:val="bg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0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114">
    <ns0:name ns0:val="Dark List Accent 5"/>
    <ns0:basedOn ns0:val="37"/>
    <ns0:uiPriority ns0:val="70"/>
    <ns0:pPr>
      <ns0:spacing ns0:after="0" ns0:line="240" ns0:lineRule="auto"/>
    </ns0:pPr>
    <ns0:rPr>
      <ns0:color ns0:val="FFFFFF" ns0:themeColor="background1"/>
      <ns2:textFill>
        <ns2:solidFill>
          <ns2:schemeClr ns2:val="bg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115">
    <ns0:name ns0:val="Dark List Accent 6"/>
    <ns0:basedOn ns0:val="37"/>
    <ns0:uiPriority ns0:val="70"/>
    <ns0:pPr>
      <ns0:spacing ns0:after="0" ns0:line="240" ns0:lineRule="auto"/>
    </ns0:pPr>
    <ns0:rPr>
      <ns0:color ns0:val="FFFFFF" ns0:themeColor="background1"/>
      <ns2:textFill>
        <ns2:solidFill>
          <ns2:schemeClr ns2:val="bg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E36C09" ns0:themeFill="accent6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E36C09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9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9" ns0:themeFill="accent6" ns0:themeFillShade="BF"/>
      </ns0:tcPr>
    </ns0:tblStylePr>
  </ns0:style>
  <ns0:style ns0:type="table" ns0:styleId="116">
    <ns0:name ns0:val="Colorful Shading"/>
    <ns0:basedOn ns0:val="37"/>
    <ns0:uiPriority ns0:val="71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C0504D" ns0:themeColor="accent2" ns0:sz="24" ns0:space="0"/>
        <ns0:left ns0:val="single" ns0:color="000000" ns0:themeColor="text1" ns0:sz="4" ns0:space="0"/>
        <ns0:bottom ns0:val="single" ns0:color="000000" ns0:themeColor="text1" ns0:sz="4" ns0:space="0"/>
        <ns0:right ns0:val="single" ns0:color="000000" ns0:themeColor="text1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E5E5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6" ns0:space="0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7F7F7F" ns0:themeFill="text1" ns0:themeFillTint="7F"/>
      </ns0:tcPr>
    </ns0:tblStylePr>
    <ns0:tblStylePr ns0:type="neCell">
      <ns0:rPr>
        <ns0:color ns0:val="000000" ns0:themeColor="text1"/>
        <ns2:textFill>
          <ns2:solidFill>
            <ns2:schemeClr ns2:val="tx1"/>
          </ns2:solidFill>
        </ns2:textFill>
      </ns0:rPr>
    </ns0:tblStylePr>
    <ns0:tblStylePr ns0:type="nwCell">
      <ns0:rPr>
        <ns0:color ns0:val="000000" ns0:themeColor="text1"/>
        <ns2:textFill>
          <ns2:solidFill>
            <ns2:schemeClr ns2:val="tx1"/>
          </ns2:solidFill>
        </ns2:textFill>
      </ns0:rPr>
    </ns0:tblStylePr>
  </ns0:style>
  <ns0:style ns0:type="table" ns0:styleId="117">
    <ns0:name ns0:val="Colorful Shading Accent 1"/>
    <ns0:basedOn ns0:val="37"/>
    <ns0:uiPriority ns0:val="71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C0504D" ns0:themeColor="accent2" ns0:sz="24" ns0:space="0"/>
        <ns0:left ns0:val="single" ns0:color="4F81BD" ns0:themeColor="accent1" ns0:sz="4" ns0:space="0"/>
        <ns0:bottom ns0:val="single" ns0:color="4F81BD" ns0:themeColor="accent1" ns0:sz="4" ns0:space="0"/>
        <ns0:right ns0:val="single" ns0:color="4F81BD" ns0:themeColor="accent1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6" ns0:space="0"/>
        </ns0:tcBorders>
        <ns0:shd ns0:val="clear" ns0:color="auto" ns0:fill="2B4D74" ns0:themeFill="accent1" ns0:themeFillShade="99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/>
          <ns0:insideV ns0:val="nil"/>
        </ns0:tcBorders>
        <ns0:shd ns0:val="clear" ns0:color="auto" ns0:fill="2B4D74" ns0:themeFill="accent1" ns0:themeFillShade="99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B4D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C0DE" ns0:themeFill="accent1" ns0:themeFillTint="7F"/>
      </ns0:tcPr>
    </ns0:tblStylePr>
    <ns0:tblStylePr ns0:type="neCell">
      <ns0:rPr>
        <ns0:color ns0:val="000000" ns0:themeColor="text1"/>
        <ns2:textFill>
          <ns2:solidFill>
            <ns2:schemeClr ns2:val="tx1"/>
          </ns2:solidFill>
        </ns2:textFill>
      </ns0:rPr>
    </ns0:tblStylePr>
    <ns0:tblStylePr ns0:type="nwCell">
      <ns0:rPr>
        <ns0:color ns0:val="000000" ns0:themeColor="text1"/>
        <ns2:textFill>
          <ns2:solidFill>
            <ns2:schemeClr ns2:val="tx1"/>
          </ns2:solidFill>
        </ns2:textFill>
      </ns0:rPr>
    </ns0:tblStylePr>
  </ns0:style>
  <ns0:style ns0:type="table" ns0:styleId="118">
    <ns0:name ns0:val="Colorful Shading Accent 2"/>
    <ns0:basedOn ns0:val="37"/>
    <ns0:uiPriority ns0:val="71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C0504D" ns0:themeColor="accent2" ns0:sz="24" ns0:space="0"/>
        <ns0:left ns0:val="single" ns0:color="C0504D" ns0:themeColor="accent2" ns0:sz="4" ns0:space="0"/>
        <ns0:bottom ns0:val="single" ns0:color="C0504D" ns0:themeColor="accent2" ns0:sz="4" ns0:space="0"/>
        <ns0:right ns0:val="single" ns0:color="C0504D" ns0:themeColor="accent2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6" ns0:space="0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  <ns2:textFill>
          <ns2:solidFill>
            <ns2:schemeClr ns2:val="tx1"/>
          </ns2:solidFill>
        </ns2:textFill>
      </ns0:rPr>
    </ns0:tblStylePr>
    <ns0:tblStylePr ns0:type="nwCell">
      <ns0:rPr>
        <ns0:color ns0:val="000000" ns0:themeColor="text1"/>
        <ns2:textFill>
          <ns2:solidFill>
            <ns2:schemeClr ns2:val="tx1"/>
          </ns2:solidFill>
        </ns2:textFill>
      </ns0:rPr>
    </ns0:tblStylePr>
  </ns0:style>
  <ns0:style ns0:type="table" ns0:styleId="119">
    <ns0:name ns0:val="Colorful Shading Accent 3"/>
    <ns0:basedOn ns0:val="37"/>
    <ns0:uiPriority ns0:val="71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8064A2" ns0:themeColor="accent4" ns0:sz="24" ns0:space="0"/>
        <ns0:left ns0:val="single" ns0:color="9BBB59" ns0:themeColor="accent3" ns0:sz="4" ns0:space="0"/>
        <ns0:bottom ns0:val="single" ns0:color="9BBB59" ns0:themeColor="accent3" ns0:sz="4" ns0:space="0"/>
        <ns0:right ns0:val="single" ns0:color="9BBB59" ns0:themeColor="accent3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8064A2" ns0:themeColor="accent4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6" ns0:space="0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120">
    <ns0:name ns0:val="Colorful Shading Accent 4"/>
    <ns0:basedOn ns0:val="37"/>
    <ns0:uiPriority ns0:val="71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9BBB59" ns0:themeColor="accent3" ns0:sz="24" ns0:space="0"/>
        <ns0:left ns0:val="single" ns0:color="8064A2" ns0:themeColor="accent4" ns0:sz="4" ns0:space="0"/>
        <ns0:bottom ns0:val="single" ns0:color="8064A2" ns0:themeColor="accent4" ns0:sz="4" ns0:space="0"/>
        <ns0:right ns0:val="single" ns0:color="8064A2" ns0:themeColor="accent4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5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9BBB59" ns0:themeColor="accent3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6" ns0:space="0"/>
        </ns0:tcBorders>
        <ns0:shd ns0:val="clear" ns0:color="auto" ns0:fill="4C3A62" ns0:themeFill="accent4" ns0:themeFillShade="99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/>
          <ns0:insideV ns0:val="nil"/>
        </ns0:tcBorders>
        <ns0:shd ns0:val="clear" ns0:color="auto" ns0:fill="4C3A62" ns0:themeFill="accent4" ns0:themeFillShade="99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A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  <ns2:textFill>
          <ns2:solidFill>
            <ns2:schemeClr ns2:val="tx1"/>
          </ns2:solidFill>
        </ns2:textFill>
      </ns0:rPr>
    </ns0:tblStylePr>
    <ns0:tblStylePr ns0:type="nwCell">
      <ns0:rPr>
        <ns0:color ns0:val="000000" ns0:themeColor="text1"/>
        <ns2:textFill>
          <ns2:solidFill>
            <ns2:schemeClr ns2:val="tx1"/>
          </ns2:solidFill>
        </ns2:textFill>
      </ns0:rPr>
    </ns0:tblStylePr>
  </ns0:style>
  <ns0:style ns0:type="table" ns0:styleId="121">
    <ns0:name ns0:val="Colorful Shading Accent 5"/>
    <ns0:basedOn ns0:val="37"/>
    <ns0:uiPriority ns0:val="71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F79646" ns0:themeColor="accent6" ns0:sz="24" ns0:space="0"/>
        <ns0:left ns0:val="single" ns0:color="4BACC6" ns0:themeColor="accent5" ns0:sz="4" ns0:space="0"/>
        <ns0:bottom ns0:val="single" ns0:color="4BACC6" ns0:themeColor="accent5" ns0:sz="4" ns0:space="0"/>
        <ns0:right ns0:val="single" ns0:color="4BACC6" ns0:themeColor="accent5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79646" ns0:themeColor="accent6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6" ns0:space="0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  <ns2:textFill>
          <ns2:solidFill>
            <ns2:schemeClr ns2:val="tx1"/>
          </ns2:solidFill>
        </ns2:textFill>
      </ns0:rPr>
    </ns0:tblStylePr>
    <ns0:tblStylePr ns0:type="nwCell">
      <ns0:rPr>
        <ns0:color ns0:val="000000" ns0:themeColor="text1"/>
        <ns2:textFill>
          <ns2:solidFill>
            <ns2:schemeClr ns2:val="tx1"/>
          </ns2:solidFill>
        </ns2:textFill>
      </ns0:rPr>
    </ns0:tblStylePr>
  </ns0:style>
  <ns0:style ns0:type="table" ns0:styleId="122">
    <ns0:name ns0:val="Colorful Shading Accent 6"/>
    <ns0:basedOn ns0:val="37"/>
    <ns0:uiPriority ns0:val="71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top ns0:val="single" ns0:color="4BACC6" ns0:themeColor="accent5" ns0:sz="24" ns0:space="0"/>
        <ns0:left ns0:val="single" ns0:color="F79646" ns0:themeColor="accent6" ns0:sz="4" ns0:space="0"/>
        <ns0:bottom ns0:val="single" ns0:color="F79646" ns0:themeColor="accent6" ns0:sz="4" ns0:space="0"/>
        <ns0:right ns0:val="single" ns0:color="F79646" ns0:themeColor="accent6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4BACC6" ns0:themeColor="accent5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single" ns0:color="FFFFFF" ns0:themeColor="background1" ns0:sz="6" ns0:space="0"/>
        </ns0:tcBorders>
        <ns0:shd ns0:val="clear" ns0:color="auto" ns0:fill="B65607" ns0:themeFill="accent6" ns0:themeFillShade="99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/>
          <ns0:insideV ns0:val="nil"/>
        </ns0:tcBorders>
        <ns0:shd ns0:val="clear" ns0:color="auto" ns0:fill="B65607" ns0:themeFill="accent6" ns0:themeFillShade="99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7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  <ns2:textFill>
          <ns2:solidFill>
            <ns2:schemeClr ns2:val="tx1"/>
          </ns2:solidFill>
        </ns2:textFill>
      </ns0:rPr>
    </ns0:tblStylePr>
    <ns0:tblStylePr ns0:type="nwCell">
      <ns0:rPr>
        <ns0:color ns0:val="000000" ns0:themeColor="text1"/>
        <ns2:textFill>
          <ns2:solidFill>
            <ns2:schemeClr ns2:val="tx1"/>
          </ns2:solidFill>
        </ns2:textFill>
      </ns0:rPr>
    </ns0:tblStylePr>
  </ns0:style>
  <ns0:style ns0:type="table" ns0:styleId="123">
    <ns0:name ns0:val="Colorful List"/>
    <ns0:basedOn ns0:val="37"/>
    <ns0:uiPriority ns0:val="72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E5E5" ns0:themeFill="text1" ns0:themeFillTint="19"/>
    </ns0:tcPr>
    <ns0:tblStylePr ns0:type="fir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bottom ns0:val="single" ns0:color="FFFFFF" ns0:themeColor="background1" ns0:sz="12" ns0:space="0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F3B38" ns0:themeColor="accent2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FBFBF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124">
    <ns0:name ns0:val="Colorful List Accent 1"/>
    <ns0:basedOn ns0:val="37"/>
    <ns0:uiPriority ns0:val="72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bottom ns0:val="single" ns0:color="FFFFFF" ns0:themeColor="background1" ns0:sz="12" ns0:space="0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F3B38" ns0:themeColor="accent2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125">
    <ns0:name ns0:val="Colorful List Accent 2"/>
    <ns0:basedOn ns0:val="37"/>
    <ns0:uiPriority ns0:val="72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bottom ns0:val="single" ns0:color="FFFFFF" ns0:themeColor="background1" ns0:sz="12" ns0:space="0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F3B38" ns0:themeColor="accent2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3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126">
    <ns0:name ns0:val="Colorful List Accent 3"/>
    <ns0:basedOn ns0:val="37"/>
    <ns0:uiPriority ns0:val="72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bottom ns0:val="single" ns0:color="FFFFFF" ns0:themeColor="background1" ns0:sz="12" ns0:space="0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F83" ns0:themeColor="accent4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127">
    <ns0:name ns0:val="Colorful List Accent 4"/>
    <ns0:basedOn ns0:val="37"/>
    <ns0:uiPriority ns0:val="72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5" ns0:themeFill="accent4" ns0:themeFillTint="19"/>
    </ns0:tcPr>
    <ns0:tblStylePr ns0:type="fir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bottom ns0:val="single" ns0:color="FFFFFF" ns0:themeColor="background1" ns0:sz="12" ns0:space="0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D40" ns0:themeColor="accent3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128">
    <ns0:name ns0:val="Colorful List Accent 5"/>
    <ns0:basedOn ns0:val="37"/>
    <ns0:uiPriority ns0:val="72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bottom ns0:val="single" ns0:color="FFFFFF" ns0:themeColor="background1" ns0:sz="12" ns0:space="0"/>
        </ns0:tcBorders>
        <ns0:shd ns0:val="clear" ns0:color="auto" ns0:fill="F3730A" ns0:themeFill="accent6" ns0:themeFillShade="CC"/>
      </ns0:tcPr>
    </ns0:tblStylePr>
    <ns0:tblStylePr ns0:type="lastRow">
      <ns0:rPr>
        <ns0:b/>
        <ns0:bCs/>
        <ns0:color ns0:val="F3740B" ns0:themeColor="accent6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0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129">
    <ns0:name ns0:val="Colorful List Accent 6"/>
    <ns0:basedOn ns0:val="37"/>
    <ns0:uiPriority ns0:val="72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  <ns2:textFill>
          <ns2:solidFill>
            <ns2:schemeClr ns2:val="bg1"/>
          </ns2:solidFill>
        </ns2:textFill>
      </ns0:rPr>
      <ns0:tblPr/>
      <ns0:tcPr>
        <ns0:tcBorders>
          <ns0:bottom ns0:val="single" ns0:color="FFFFFF" ns0:themeColor="background1" ns0:sz="12" ns0:space="0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58EA6" ns0:themeColor="accent5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5D1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130">
    <ns0:name ns0:val="Colorful Grid"/>
    <ns0:basedOn ns0:val="37"/>
    <ns0:uiPriority ns0:val="73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insideH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7F7F7F" ns0:themeFill="text1" ns0:themeFillTint="7F"/>
      </ns0:tcPr>
    </ns0:tblStylePr>
    <ns0:tblStylePr ns0:type="band1Horz">
      <ns0:tblPr/>
      <ns0:tcPr>
        <ns0:shd ns0:val="clear" ns0:color="auto" ns0:fill="7F7F7F" ns0:themeFill="text1" ns0:themeFillTint="7F"/>
      </ns0:tcPr>
    </ns0:tblStylePr>
  </ns0:style>
  <ns0:style ns0:type="table" ns0:styleId="131">
    <ns0:name ns0:val="Colorful Grid Accent 1"/>
    <ns0:basedOn ns0:val="37"/>
    <ns0:uiPriority ns0:val="73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insideH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366091" ns0:themeFill="accent1" ns0:themeFillShade="BF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366091" ns0:themeFill="accent1" ns0:themeFillShade="BF"/>
      </ns0:tcPr>
    </ns0:tblStylePr>
    <ns0:tblStylePr ns0:type="band1Vert">
      <ns0:tblPr/>
      <ns0:tcPr>
        <ns0:shd ns0:val="clear" ns0:color="auto" ns0:fill="A7C0DE" ns0:themeFill="accent1" ns0:themeFillTint="7F"/>
      </ns0:tcPr>
    </ns0:tblStylePr>
    <ns0:tblStylePr ns0:type="band1Horz">
      <ns0:tblPr/>
      <ns0:tcPr>
        <ns0:shd ns0:val="clear" ns0:color="auto" ns0:fill="A7C0DE" ns0:themeFill="accent1" ns0:themeFillTint="7F"/>
      </ns0:tcPr>
    </ns0:tblStylePr>
  </ns0:style>
  <ns0:style ns0:type="table" ns0:styleId="132">
    <ns0:name ns0:val="Colorful Grid Accent 2"/>
    <ns0:basedOn ns0:val="37"/>
    <ns0:uiPriority ns0:val="73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insideH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943734" ns0:themeFill="accent2" ns0:themeFillShade="BF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9437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133">
    <ns0:name ns0:val="Colorful Grid Accent 3"/>
    <ns0:basedOn ns0:val="37"/>
    <ns0:uiPriority ns0:val="73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insideH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134">
    <ns0:name ns0:val="Colorful Grid Accent 4"/>
    <ns0:basedOn ns0:val="37"/>
    <ns0:uiPriority ns0:val="73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insideH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135">
    <ns0:name ns0:val="Colorful Grid Accent 5"/>
    <ns0:basedOn ns0:val="37"/>
    <ns0:uiPriority ns0:val="73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insideH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136">
    <ns0:name ns0:val="Colorful Grid Accent 6"/>
    <ns0:basedOn ns0:val="37"/>
    <ns0:uiPriority ns0:val="73"/>
    <ns0:pPr>
      <ns0:spacing ns0:after="0" ns0:line="240" ns0:lineRule="auto"/>
    </ns0:pPr>
    <ns0:rPr>
      <ns0:color ns0:val="000000" ns0:themeColor="text1"/>
      <ns2:textFill>
        <ns2:solidFill>
          <ns2:schemeClr ns2:val="tx1"/>
        </ns2:solidFill>
      </ns2:textFill>
    </ns0:rPr>
    <ns0:tblPr>
      <ns0:tblBorders>
        <ns0:insideH ns0:val="single" ns0:color="FFFFFF" ns0:themeColor="background1" ns0:sz="4" ns0:space="0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  <ns2:textFill>
          <ns2:solidFill>
            <ns2:schemeClr ns2:val="tx1"/>
          </ns2:solidFill>
        </ns2:textFill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E36C09" ns0:themeFill="accent6" ns0:themeFillShade="BF"/>
      </ns0:tcPr>
    </ns0:tblStylePr>
    <ns0:tblStylePr ns0:type="lastCol">
      <ns0:rPr>
        <ns0:color ns0:val="FFFFFF" ns0:themeColor="background1"/>
        <ns2:textFill>
          <ns2:solidFill>
            <ns2:schemeClr ns2:val="bg1"/>
          </ns2:solidFill>
        </ns2:textFill>
      </ns0:rPr>
      <ns0:tblPr/>
      <ns0:tcPr>
        <ns0:shd ns0:val="clear" ns0:color="auto" ns0:fill="E36C09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character" ns0:styleId="138">
    <ns0:name ns0:val="Strong"/>
    <ns0:basedOn ns0:val="137"/>
    <ns0:qFormat/>
    <ns0:uiPriority ns0:val="22"/>
    <ns0:rPr>
      <ns0:b/>
      <ns0:bCs/>
    </ns0:rPr>
  </ns0:style>
  <ns0:style ns0:type="character" ns0:styleId="139">
    <ns0:name ns0:val="Emphasis"/>
    <ns0:basedOn ns0:val="137"/>
    <ns0:qFormat/>
    <ns0:uiPriority ns0:val="20"/>
    <ns0:rPr>
      <ns0:i/>
      <ns0:iCs/>
    </ns0:rPr>
  </ns0:style>
  <ns0:style ns0:type="character" ns0:customStyle="1" ns0:styleId="140">
    <ns0:name ns0:val="Header Char"/>
    <ns0:basedOn ns0:val="137"/>
    <ns0:link ns0:val="27"/>
    <ns0:uiPriority ns0:val="99"/>
  </ns0:style>
  <ns0:style ns0:type="character" ns0:customStyle="1" ns0:styleId="141">
    <ns0:name ns0:val="Footer Char"/>
    <ns0:basedOn ns0:val="137"/>
    <ns0:link ns0:val="26"/>
    <ns0:uiPriority ns0:val="99"/>
  </ns0:style>
  <ns0:style ns0:type="paragraph" ns0:styleId="142">
    <ns0:name ns0:val="No Spacing"/>
    <ns0:qFormat/>
    <ns0:uiPriority ns0:val="1"/>
    <ns0:pPr>
      <ns0:spacing ns0:after="0" ns0:line="240" ns0:lineRule="auto"/>
    </ns0:pPr>
    <ns0:rPr>
      <ns0:rFonts ns0:asciiTheme="minorHAnsi" ns0:hAnsiTheme="minorHAnsi" ns0:eastAsiaTheme="minorEastAsia" ns0:cstheme="minorBidi"/>
      <ns0:sz ns0:val="22"/>
      <ns0:szCs ns0:val="22"/>
      <ns0:lang ns0:val="en-US" ns0:eastAsia="en-US" ns0:bidi="ar-SA"/>
    </ns0:rPr>
  </ns0:style>
  <ns0:style ns0:type="character" ns0:customStyle="1" ns0:styleId="143">
    <ns0:name ns0:val="Heading 1 Char"/>
    <ns0:basedOn ns0:val="137"/>
    <ns0:link ns0:val="4"/>
    <ns0:uiPriority ns0:val="9"/>
    <ns0:rPr>
      <ns0:rFonts ns0:asciiTheme="majorHAnsi" ns0:hAnsiTheme="majorHAnsi" ns0:eastAsiaTheme="majorEastAsia" ns0:cstheme="majorBidi" ns0:ascii="黑体" ns0:hAnsi="黑体" ns0:eastAsia="黑体" ns0:cs="黑体"/>
      <ns0:b ns0:val="1"/>
      <ns0:bCs ns0:val="1"/>
      <ns0:color ns0:val="376092" ns0:themeColor="accent1" ns0:themeShade="BF"/>
      <ns0:sz ns0:val="30"/>
      <ns0:szCs ns0:val="30"/>
    </ns0:rPr>
  </ns0:style>
  <ns0:style ns0:type="character" ns0:customStyle="1" ns0:styleId="144">
    <ns0:name ns0:val="Heading 2 Char"/>
    <ns0:basedOn ns0:val="137"/>
    <ns0:link ns0:val="5"/>
    <ns0:uiPriority ns0:val="9"/>
    <ns0:rPr>
      <ns0:rFonts ns0:eastAsia="黑体" ns0:asciiTheme="majorAscii" ns0:hAnsiTheme="majorAscii" ns0:cstheme="majorBidi" ns0:ascii="黑体" ns0:hAnsi="黑体" ns0:cs="黑体"/>
      <ns0:b ns0:val="1"/>
      <ns0:bCs ns0:val="1"/>
      <ns0:color ns0:val="4F81BD" ns0:themeColor="accent1"/>
      <ns0:sz ns0:val="30"/>
      <ns0:szCs ns0:val="30"/>
      <ns2:textFill>
        <ns2:solidFill>
          <ns2:schemeClr ns2:val="accent1"/>
        </ns2:solidFill>
      </ns2:textFill>
    </ns0:rPr>
  </ns0:style>
  <ns0:style ns0:type="character" ns0:customStyle="1" ns0:styleId="145">
    <ns0:name ns0:val="Heading 3 Char"/>
    <ns0:basedOn ns0:val="137"/>
    <ns0:link ns0:val="6"/>
    <ns0:uiPriority ns0:val="9"/>
    <ns0:rPr>
      <ns0:rFonts ns0:eastAsia="黑体" ns0:asciiTheme="majorAscii" ns0:hAnsiTheme="majorAscii" ns0:cstheme="majorBidi" ns0:ascii="黑体" ns0:hAnsi="黑体" ns0:cs="黑体"/>
      <ns0:b ns0:val="1"/>
      <ns0:bCs ns0:val="1"/>
      <ns0:color ns0:val="4F81BD" ns0:themeColor="accent1"/>
      <ns0:sz ns0:val="24"/>
      <ns2:textFill>
        <ns2:solidFill>
          <ns2:schemeClr ns2:val="accent1"/>
        </ns2:solidFill>
      </ns2:textFill>
      <ns0:szCs ns0:val="24"/>
    </ns0:rPr>
  </ns0:style>
  <ns0:style ns0:type="character" ns0:customStyle="1" ns0:styleId="146">
    <ns0:name ns0:val="Title Char"/>
    <ns0:basedOn ns0:val="137"/>
    <ns0:link ns0:val="36"/>
    <ns0:uiPriority ns0:val="10"/>
    <ns0:rPr>
      <ns0:rFonts ns0:asciiTheme="majorHAnsi" ns0:hAnsiTheme="majorHAnsi" ns0:eastAsiaTheme="majorEastAsia" ns0:cstheme="majorBidi"/>
      <ns0:color ns0:val="17375E" ns0:themeColor="text2" ns0:themeShade="BF"/>
      <ns0:spacing ns0:val="5"/>
      <ns0:kern ns0:val="28"/>
      <ns0:sz ns0:val="52"/>
      <ns0:szCs ns0:val="52"/>
    </ns0:rPr>
  </ns0:style>
  <ns0:style ns0:type="character" ns0:customStyle="1" ns0:styleId="147">
    <ns0:name ns0:val="Subtitle Char"/>
    <ns0:basedOn ns0:val="137"/>
    <ns0:link ns0:val="29"/>
    <ns0:uiPriority ns0:val="11"/>
    <ns0:rPr>
      <ns0:rFonts ns0:asciiTheme="majorHAnsi" ns0:hAnsiTheme="majorHAnsi" ns0:eastAsiaTheme="majorEastAsia" ns0:cstheme="majorBidi"/>
      <ns0:i/>
      <ns0:iCs/>
      <ns0:color ns0:val="4F81BD" ns0:themeColor="accent1"/>
      <ns0:spacing ns0:val="15"/>
      <ns0:sz ns0:val="24"/>
      <ns0:szCs ns0:val="24"/>
      <ns2:textFill>
        <ns2:solidFill>
          <ns2:schemeClr ns2:val="accent1"/>
        </ns2:solidFill>
      </ns2:textFill>
    </ns0:rPr>
  </ns0:style>
  <ns0:style ns0:type="paragraph" ns0:styleId="148">
    <ns0:name ns0:val="List Paragraph"/>
    <ns0:basedOn ns0:val="1"/>
    <ns0:qFormat/>
    <ns0:uiPriority ns0:val="34"/>
    <ns0:pPr>
      <ns0:ind ns0:left="720"/>
      <ns0:contextualSpacing/>
    </ns0:pPr>
  </ns0:style>
  <ns0:style ns0:type="character" ns0:customStyle="1" ns0:styleId="149">
    <ns0:name ns0:val="Body Text Char"/>
    <ns0:basedOn ns0:val="137"/>
    <ns0:link ns0:val="20"/>
    <ns0:uiPriority ns0:val="99"/>
  </ns0:style>
  <ns0:style ns0:type="character" ns0:customStyle="1" ns0:styleId="150">
    <ns0:name ns0:val="Body Text 2 Char"/>
    <ns0:basedOn ns0:val="137"/>
    <ns0:link ns0:val="32"/>
    <ns0:uiPriority ns0:val="99"/>
  </ns0:style>
  <ns0:style ns0:type="character" ns0:customStyle="1" ns0:styleId="151">
    <ns0:name ns0:val="Body Text 3 Char"/>
    <ns0:basedOn ns0:val="137"/>
    <ns0:link ns0:val="18"/>
    <ns0:uiPriority ns0:val="99"/>
    <ns0:rPr>
      <ns0:sz ns0:val="16"/>
      <ns0:szCs ns0:val="16"/>
    </ns0:rPr>
  </ns0:style>
  <ns0:style ns0:type="character" ns0:customStyle="1" ns0:styleId="152">
    <ns0:name ns0:val="Macro Text Char"/>
    <ns0:basedOn ns0:val="137"/>
    <ns0:link ns0:val="3"/>
    <ns0:uiPriority ns0:val="99"/>
    <ns0:rPr>
      <ns0:rFonts ns0:ascii="Courier" ns0:hAnsi="Courier"/>
      <ns0:sz ns0:val="20"/>
      <ns0:szCs ns0:val="20"/>
    </ns0:rPr>
  </ns0:style>
  <ns0:style ns0:type="paragraph" ns0:styleId="153">
    <ns0:name ns0:val="Quote"/>
    <ns0:basedOn ns0:val="1"/>
    <ns0:next ns0:val="1"/>
    <ns0:link ns0:val="154"/>
    <ns0:qFormat/>
    <ns0:uiPriority ns0:val="29"/>
    <ns0:rPr>
      <ns0:i/>
      <ns0:iCs/>
      <ns0:color ns0:val="000000" ns0:themeColor="text1"/>
      <ns2:textFill>
        <ns2:solidFill>
          <ns2:schemeClr ns2:val="tx1"/>
        </ns2:solidFill>
      </ns2:textFill>
    </ns0:rPr>
  </ns0:style>
  <ns0:style ns0:type="character" ns0:customStyle="1" ns0:styleId="154">
    <ns0:name ns0:val="Quote Char"/>
    <ns0:basedOn ns0:val="137"/>
    <ns0:link ns0:val="153"/>
    <ns0:uiPriority ns0:val="29"/>
    <ns0:rPr>
      <ns0:i/>
      <ns0:iCs/>
      <ns0:color ns0:val="000000" ns0:themeColor="text1"/>
      <ns2:textFill>
        <ns2:solidFill>
          <ns2:schemeClr ns2:val="tx1"/>
        </ns2:solidFill>
      </ns2:textFill>
    </ns0:rPr>
  </ns0:style>
  <ns0:style ns0:type="character" ns0:customStyle="1" ns0:styleId="155">
    <ns0:name ns0:val="Heading 4 Char"/>
    <ns0:basedOn ns0:val="137"/>
    <ns0:link ns0:val="7"/>
    <ns0:semiHidden/>
    <ns0:uiPriority ns0:val="9"/>
    <ns0:rPr>
      <ns0:rFonts ns0:asciiTheme="majorHAnsi" ns0:hAnsiTheme="majorHAnsi" ns0:eastAsiaTheme="majorEastAsia" ns0:cstheme="majorBidi"/>
      <ns0:b/>
      <ns0:bCs/>
      <ns0:i/>
      <ns0:iCs/>
      <ns0:color ns0:val="4F81BD" ns0:themeColor="accent1"/>
      <ns2:textFill>
        <ns2:solidFill>
          <ns2:schemeClr ns2:val="accent1"/>
        </ns2:solidFill>
      </ns2:textFill>
    </ns0:rPr>
  </ns0:style>
  <ns0:style ns0:type="character" ns0:customStyle="1" ns0:styleId="156">
    <ns0:name ns0:val="Heading 5 Char"/>
    <ns0:basedOn ns0:val="137"/>
    <ns0:link ns0:val="8"/>
    <ns0:semiHidden/>
    <ns0:uiPriority ns0:val="9"/>
    <ns0:rPr>
      <ns0:rFonts ns0:asciiTheme="majorHAnsi" ns0:hAnsiTheme="majorHAnsi" ns0:eastAsiaTheme="majorEastAsia" ns0:cstheme="majorBidi"/>
      <ns0:color ns0:val="254061" ns0:themeColor="accent1" ns0:themeShade="80"/>
    </ns0:rPr>
  </ns0:style>
  <ns0:style ns0:type="character" ns0:customStyle="1" ns0:styleId="157">
    <ns0:name ns0:val="Heading 6 Char"/>
    <ns0:basedOn ns0:val="137"/>
    <ns0:link ns0:val="9"/>
    <ns0:semiHidden/>
    <ns0:uiPriority ns0:val="9"/>
    <ns0:rPr>
      <ns0:rFonts ns0:asciiTheme="majorHAnsi" ns0:hAnsiTheme="majorHAnsi" ns0:eastAsiaTheme="majorEastAsia" ns0:cstheme="majorBidi"/>
      <ns0:i/>
      <ns0:iCs/>
      <ns0:color ns0:val="254061" ns0:themeColor="accent1" ns0:themeShade="80"/>
    </ns0:rPr>
  </ns0:style>
  <ns0:style ns0:type="character" ns0:customStyle="1" ns0:styleId="158">
    <ns0:name ns0:val="Heading 7 Char"/>
    <ns0:basedOn ns0:val="137"/>
    <ns0:link ns0:val="10"/>
    <ns0:semiHidden/>
    <ns0:uiPriority ns0:val="9"/>
    <ns0:rPr>
      <ns0:rFonts ns0:asciiTheme="majorHAnsi" ns0:hAnsiTheme="majorHAnsi" ns0:eastAsiaTheme="majorEastAsia" ns0:cstheme="majorBidi"/>
      <ns0:i/>
      <ns0:iCs/>
      <ns0:color ns0:val="404040" ns0:themeColor="text1" ns0:themeTint="BF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character" ns0:customStyle="1" ns0:styleId="159">
    <ns0:name ns0:val="Heading 8 Char"/>
    <ns0:basedOn ns0:val="137"/>
    <ns0:link ns0:val="11"/>
    <ns0:semiHidden/>
    <ns0:uiPriority ns0:val="9"/>
    <ns0:rPr>
      <ns0:rFonts ns0:asciiTheme="majorHAnsi" ns0:hAnsiTheme="majorHAnsi" ns0:eastAsiaTheme="majorEastAsia" ns0:cstheme="majorBidi"/>
      <ns0:color ns0:val="4F81BD" ns0:themeColor="accent1"/>
      <ns0:sz ns0:val="20"/>
      <ns0:szCs ns0:val="20"/>
      <ns2:textFill>
        <ns2:solidFill>
          <ns2:schemeClr ns2:val="accent1"/>
        </ns2:solidFill>
      </ns2:textFill>
    </ns0:rPr>
  </ns0:style>
  <ns0:style ns0:type="character" ns0:customStyle="1" ns0:styleId="160">
    <ns0:name ns0:val="Heading 9 Char"/>
    <ns0:basedOn ns0:val="137"/>
    <ns0:link ns0:val="12"/>
    <ns0:semiHidden/>
    <ns0:uiPriority ns0:val="9"/>
    <ns0:rPr>
      <ns0:rFonts ns0:asciiTheme="majorHAnsi" ns0:hAnsiTheme="majorHAnsi" ns0:eastAsiaTheme="majorEastAsia" ns0:cstheme="majorBidi"/>
      <ns0:i/>
      <ns0:iCs/>
      <ns0:color ns0:val="404040" ns0:themeColor="text1" ns0:themeTint="BF"/>
      <ns0:sz ns0:val="20"/>
      <ns0:szCs ns0:val="20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paragraph" ns0:styleId="161">
    <ns0:name ns0:val="Intense Quote"/>
    <ns0:basedOn ns0:val="1"/>
    <ns0:next ns0:val="1"/>
    <ns0:link ns0:val="162"/>
    <ns0:qFormat/>
    <ns0:uiPriority ns0:val="30"/>
    <ns0:pPr>
      <ns0:pBdr>
        <ns0:bottom ns0:val="single" ns0:color="4F81BD" ns0:themeColor="accent1" ns0:sz="4" ns0:space="4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  <ns2:textFill>
        <ns2:solidFill>
          <ns2:schemeClr ns2:val="accent1"/>
        </ns2:solidFill>
      </ns2:textFill>
    </ns0:rPr>
  </ns0:style>
  <ns0:style ns0:type="character" ns0:customStyle="1" ns0:styleId="162">
    <ns0:name ns0:val="Intense Quote Char"/>
    <ns0:basedOn ns0:val="137"/>
    <ns0:link ns0:val="161"/>
    <ns0:uiPriority ns0:val="30"/>
    <ns0:rPr>
      <ns0:b/>
      <ns0:bCs/>
      <ns0:i/>
      <ns0:iCs/>
      <ns0:color ns0:val="4F81BD" ns0:themeColor="accent1"/>
      <ns2:textFill>
        <ns2:solidFill>
          <ns2:schemeClr ns2:val="accent1"/>
        </ns2:solidFill>
      </ns2:textFill>
    </ns0:rPr>
  </ns0:style>
  <ns0:style ns0:type="character" ns0:customStyle="1" ns0:styleId="163">
    <ns0:name ns0:val="Subtle Emphasis"/>
    <ns0:basedOn ns0:val="137"/>
    <ns0:qFormat/>
    <ns0:uiPriority ns0:val="19"/>
    <ns0:rPr>
      <ns0:i/>
      <ns0:iCs/>
      <ns0:color ns0:val="808080" ns0:themeColor="text1" ns0:themeTint="80"/>
      <ns2:textFill>
        <ns2:solidFill>
          <ns2:schemeClr ns2:val="tx1">
            <ns2:lumMod ns2:val="50000"/>
            <ns2:lumOff ns2:val="50000"/>
          </ns2:schemeClr>
        </ns2:solidFill>
      </ns2:textFill>
    </ns0:rPr>
  </ns0:style>
  <ns0:style ns0:type="character" ns0:customStyle="1" ns0:styleId="164">
    <ns0:name ns0:val="Intense Emphasis"/>
    <ns0:basedOn ns0:val="137"/>
    <ns0:qFormat/>
    <ns0:uiPriority ns0:val="21"/>
    <ns0:rPr>
      <ns0:b/>
      <ns0:bCs/>
      <ns0:i/>
      <ns0:iCs/>
      <ns0:color ns0:val="4F81BD" ns0:themeColor="accent1"/>
      <ns2:textFill>
        <ns2:solidFill>
          <ns2:schemeClr ns2:val="accent1"/>
        </ns2:solidFill>
      </ns2:textFill>
    </ns0:rPr>
  </ns0:style>
  <ns0:style ns0:type="character" ns0:customStyle="1" ns0:styleId="165">
    <ns0:name ns0:val="Subtle Reference"/>
    <ns0:basedOn ns0:val="137"/>
    <ns0:qFormat/>
    <ns0:uiPriority ns0:val="31"/>
    <ns0:rPr>
      <ns0:smallCaps/>
      <ns0:color ns0:val="C0504D" ns0:themeColor="accent2"/>
      <ns0:u ns0:val="single"/>
      <ns2:textFill>
        <ns2:solidFill>
          <ns2:schemeClr ns2:val="accent2"/>
        </ns2:solidFill>
      </ns2:textFill>
    </ns0:rPr>
  </ns0:style>
  <ns0:style ns0:type="character" ns0:customStyle="1" ns0:styleId="166">
    <ns0:name ns0:val="Intense Reference"/>
    <ns0:basedOn ns0:val="137"/>
    <ns0:qFormat/>
    <ns0:uiPriority ns0:val="32"/>
    <ns0:rPr>
      <ns0:b/>
      <ns0:bCs/>
      <ns0:smallCaps/>
      <ns0:color ns0:val="C0504D" ns0:themeColor="accent2"/>
      <ns0:spacing ns0:val="5"/>
      <ns0:u ns0:val="single"/>
      <ns2:textFill>
        <ns2:solidFill>
          <ns2:schemeClr ns2:val="accent2"/>
        </ns2:solidFill>
      </ns2:textFill>
    </ns0:rPr>
  </ns0:style>
  <ns0:style ns0:type="character" ns0:customStyle="1" ns0:styleId="167">
    <ns0:name ns0:val="Book Title"/>
    <ns0:basedOn ns0:val="137"/>
    <ns0:qFormat/>
    <ns0:uiPriority ns0:val="33"/>
    <ns0:rPr>
      <ns0:b/>
      <ns0:bCs/>
      <ns0:smallCaps/>
      <ns0:spacing ns0:val="5"/>
    </ns0:rPr>
  </ns0:style>
  <ns0:style ns0:type="paragraph" ns0:customStyle="1" ns0:styleId="168">
    <ns0:name ns0:val="TOC Heading"/>
    <ns0:basedOn ns0:val="4"/>
    <ns0:next ns0:val="1"/>
    <ns0:semiHidden/>
    <ns0:unhideWhenUsed/>
    <ns0:qFormat/>
    <ns0:uiPriority ns0:val="39"/>
    <ns0:pPr>
      <ns0:outlineLvl ns0:val="9"/>
    </ns0:pPr>
  </ns0:style>
</ns0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13581</Words>
  <Characters>16106</Characters>
  <Lines>0</Lines>
  <Paragraphs>0</Paragraphs>
  <TotalTime>6</TotalTime>
  <ScaleCrop>false</ScaleCrop>
  <LinksUpToDate>false</LinksUpToDate>
  <CharactersWithSpaces>18572</CharactersWithSpaces>
  <Application>WPS Office_12.1.26026.26026_F1E327BC-269C-435d-A152-05C5408002CA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2013-12-28T15:15:00Z</ns1:created>
  <dc:creator>Codex</dc:creator>
  <dc:description>脱敏结构模板；不含任何项目事实</dc:description>
  <ns0:keywords>脱敏结构模板；不含任何项目事实</ns0:keywords>
  <ns0:lastModifiedBy>Codex</ns0:lastModifiedBy>
  <ns1:modified xsi:type="dcterms:W3CDTF">2026-07-17T15:55:27Z</ns1:modified>
  <dc:subject>脱敏结构模板；不含任何项目事实</dc:subject>
  <dc:title>上会尽职调查报告结构模板</dc:title>
  <ns0:revision>1</ns0:revision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E0248B389399D5C136BD446AFEF7E9A3_42</vt:lpwstr>
  </property>
</Properties>
</file>